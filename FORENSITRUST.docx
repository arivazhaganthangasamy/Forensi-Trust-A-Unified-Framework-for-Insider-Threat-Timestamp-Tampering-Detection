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DC414" w14:textId="6B4AB149" w:rsidR="00604C7D" w:rsidRDefault="00604C7D" w:rsidP="00604C7D">
      <w:pPr>
        <w:rPr>
          <w:rFonts w:ascii="Times New Roman" w:hAnsi="Times New Roman" w:cs="Times New Roman"/>
          <w:b/>
          <w:bCs/>
          <w:sz w:val="28"/>
          <w:szCs w:val="28"/>
          <w:lang w:val="en-US"/>
        </w:rPr>
      </w:pPr>
      <w:r w:rsidRPr="00604C7D">
        <w:rPr>
          <w:rFonts w:ascii="Times New Roman" w:hAnsi="Times New Roman" w:cs="Times New Roman"/>
          <w:b/>
          <w:bCs/>
          <w:sz w:val="28"/>
          <w:szCs w:val="28"/>
          <w:lang w:val="en-US"/>
        </w:rPr>
        <w:t>FORENSITRUST: A UNIFIED FRAMEWORK FOR INSIDER THREAT &amp; TIMESTAMP TAMPERING DETECTION</w:t>
      </w:r>
    </w:p>
    <w:p w14:paraId="23889997" w14:textId="076C8437" w:rsidR="00604C7D" w:rsidRDefault="00604C7D" w:rsidP="00604C7D">
      <w:pPr>
        <w:rPr>
          <w:rFonts w:ascii="Times New Roman" w:hAnsi="Times New Roman" w:cs="Times New Roman"/>
          <w:b/>
          <w:bCs/>
          <w:sz w:val="28"/>
          <w:szCs w:val="28"/>
          <w:lang w:val="en-US"/>
        </w:rPr>
      </w:pPr>
      <w:r>
        <w:rPr>
          <w:rFonts w:ascii="Times New Roman" w:hAnsi="Times New Roman" w:cs="Times New Roman"/>
          <w:b/>
          <w:bCs/>
          <w:sz w:val="28"/>
          <w:szCs w:val="28"/>
          <w:lang w:val="en-US"/>
        </w:rPr>
        <w:t>ABSTRACT:</w:t>
      </w:r>
    </w:p>
    <w:p w14:paraId="22814E0D" w14:textId="099090C1" w:rsidR="00604C7D" w:rsidRDefault="00604C7D" w:rsidP="00604C7D">
      <w:pPr>
        <w:jc w:val="both"/>
        <w:rPr>
          <w:rFonts w:ascii="Times New Roman" w:hAnsi="Times New Roman" w:cs="Times New Roman"/>
          <w:sz w:val="28"/>
          <w:szCs w:val="28"/>
          <w:lang w:val="en-IN"/>
        </w:rPr>
      </w:pPr>
      <w:r w:rsidRPr="00604C7D">
        <w:rPr>
          <w:rFonts w:ascii="Times New Roman" w:hAnsi="Times New Roman" w:cs="Times New Roman"/>
          <w:sz w:val="28"/>
          <w:szCs w:val="28"/>
          <w:lang w:val="en-IN"/>
        </w:rPr>
        <w:t xml:space="preserve">This project presents an intelligent system that combines facial emotion detection and user activity monitoring to regulate access and usage of a computer system. The system is designed to ensure that only authorized and emotionally suitable users can access the system and that their subsequent actions are continuously monitored for security compliance. Upon entry, the user’s face is captured through the laptop’s webcam. Using face recognition, the system verifies the identity of the user against a stored dataset. Once the face is authenticated, an emotion detection model </w:t>
      </w:r>
      <w:proofErr w:type="spellStart"/>
      <w:r w:rsidRPr="00604C7D">
        <w:rPr>
          <w:rFonts w:ascii="Times New Roman" w:hAnsi="Times New Roman" w:cs="Times New Roman"/>
          <w:sz w:val="28"/>
          <w:szCs w:val="28"/>
          <w:lang w:val="en-IN"/>
        </w:rPr>
        <w:t>analyzes</w:t>
      </w:r>
      <w:proofErr w:type="spellEnd"/>
      <w:r w:rsidRPr="00604C7D">
        <w:rPr>
          <w:rFonts w:ascii="Times New Roman" w:hAnsi="Times New Roman" w:cs="Times New Roman"/>
          <w:sz w:val="28"/>
          <w:szCs w:val="28"/>
          <w:lang w:val="en-IN"/>
        </w:rPr>
        <w:t xml:space="preserve"> the user’s facial expression. If the detected emotion is </w:t>
      </w:r>
      <w:r w:rsidRPr="00604C7D">
        <w:rPr>
          <w:rFonts w:ascii="Times New Roman" w:hAnsi="Times New Roman" w:cs="Times New Roman"/>
          <w:i/>
          <w:iCs/>
          <w:sz w:val="28"/>
          <w:szCs w:val="28"/>
          <w:lang w:val="en-IN"/>
        </w:rPr>
        <w:t>happy</w:t>
      </w:r>
      <w:r w:rsidRPr="00604C7D">
        <w:rPr>
          <w:rFonts w:ascii="Times New Roman" w:hAnsi="Times New Roman" w:cs="Times New Roman"/>
          <w:sz w:val="28"/>
          <w:szCs w:val="28"/>
          <w:lang w:val="en-IN"/>
        </w:rPr>
        <w:t xml:space="preserve">, the system grants access; otherwise, access is </w:t>
      </w:r>
      <w:proofErr w:type="spellStart"/>
      <w:proofErr w:type="gramStart"/>
      <w:r w:rsidRPr="00604C7D">
        <w:rPr>
          <w:rFonts w:ascii="Times New Roman" w:hAnsi="Times New Roman" w:cs="Times New Roman"/>
          <w:sz w:val="28"/>
          <w:szCs w:val="28"/>
          <w:lang w:val="en-IN"/>
        </w:rPr>
        <w:t>denied.After</w:t>
      </w:r>
      <w:proofErr w:type="spellEnd"/>
      <w:proofErr w:type="gramEnd"/>
      <w:r w:rsidRPr="00604C7D">
        <w:rPr>
          <w:rFonts w:ascii="Times New Roman" w:hAnsi="Times New Roman" w:cs="Times New Roman"/>
          <w:sz w:val="28"/>
          <w:szCs w:val="28"/>
          <w:lang w:val="en-IN"/>
        </w:rPr>
        <w:t xml:space="preserve"> access is granted, the system continues to monitor user </w:t>
      </w:r>
      <w:proofErr w:type="spellStart"/>
      <w:r w:rsidRPr="00604C7D">
        <w:rPr>
          <w:rFonts w:ascii="Times New Roman" w:hAnsi="Times New Roman" w:cs="Times New Roman"/>
          <w:sz w:val="28"/>
          <w:szCs w:val="28"/>
          <w:lang w:val="en-IN"/>
        </w:rPr>
        <w:t>behavior</w:t>
      </w:r>
      <w:proofErr w:type="spellEnd"/>
      <w:r w:rsidRPr="00604C7D">
        <w:rPr>
          <w:rFonts w:ascii="Times New Roman" w:hAnsi="Times New Roman" w:cs="Times New Roman"/>
          <w:sz w:val="28"/>
          <w:szCs w:val="28"/>
          <w:lang w:val="en-IN"/>
        </w:rPr>
        <w:t xml:space="preserve"> in real time. It tracks keyboard activity to estimate typing speed and detects abnormal or rapid typing that may indicate misuse, triggering an automatic system lock or shutdown. Additionally, the system monitors file operations, such as copying or transferring data, to prevent unauthorized data sharing. The proposed system is implemented entirely in Python, using libraries such as OpenCV, </w:t>
      </w:r>
      <w:proofErr w:type="spellStart"/>
      <w:r w:rsidRPr="00604C7D">
        <w:rPr>
          <w:rFonts w:ascii="Times New Roman" w:hAnsi="Times New Roman" w:cs="Times New Roman"/>
          <w:sz w:val="28"/>
          <w:szCs w:val="28"/>
          <w:lang w:val="en-IN"/>
        </w:rPr>
        <w:t>DeepFace</w:t>
      </w:r>
      <w:proofErr w:type="spellEnd"/>
      <w:r w:rsidRPr="00604C7D">
        <w:rPr>
          <w:rFonts w:ascii="Times New Roman" w:hAnsi="Times New Roman" w:cs="Times New Roman"/>
          <w:sz w:val="28"/>
          <w:szCs w:val="28"/>
          <w:lang w:val="en-IN"/>
        </w:rPr>
        <w:t xml:space="preserve">, and </w:t>
      </w:r>
      <w:proofErr w:type="spellStart"/>
      <w:r w:rsidRPr="00604C7D">
        <w:rPr>
          <w:rFonts w:ascii="Times New Roman" w:hAnsi="Times New Roman" w:cs="Times New Roman"/>
          <w:sz w:val="28"/>
          <w:szCs w:val="28"/>
          <w:lang w:val="en-IN"/>
        </w:rPr>
        <w:t>pynput</w:t>
      </w:r>
      <w:proofErr w:type="spellEnd"/>
      <w:r w:rsidRPr="00604C7D">
        <w:rPr>
          <w:rFonts w:ascii="Times New Roman" w:hAnsi="Times New Roman" w:cs="Times New Roman"/>
          <w:sz w:val="28"/>
          <w:szCs w:val="28"/>
          <w:lang w:val="en-IN"/>
        </w:rPr>
        <w:t xml:space="preserve">, making it suitable for normal laptop environments without requiring additional </w:t>
      </w:r>
      <w:proofErr w:type="spellStart"/>
      <w:proofErr w:type="gramStart"/>
      <w:r w:rsidRPr="00604C7D">
        <w:rPr>
          <w:rFonts w:ascii="Times New Roman" w:hAnsi="Times New Roman" w:cs="Times New Roman"/>
          <w:sz w:val="28"/>
          <w:szCs w:val="28"/>
          <w:lang w:val="en-IN"/>
        </w:rPr>
        <w:t>hardware.This</w:t>
      </w:r>
      <w:proofErr w:type="spellEnd"/>
      <w:proofErr w:type="gramEnd"/>
      <w:r w:rsidRPr="00604C7D">
        <w:rPr>
          <w:rFonts w:ascii="Times New Roman" w:hAnsi="Times New Roman" w:cs="Times New Roman"/>
          <w:sz w:val="28"/>
          <w:szCs w:val="28"/>
          <w:lang w:val="en-IN"/>
        </w:rPr>
        <w:t xml:space="preserve"> project demonstrates a novel approach to workplace access control and system monitoring by integrating computer vision and user </w:t>
      </w:r>
      <w:proofErr w:type="spellStart"/>
      <w:r w:rsidRPr="00604C7D">
        <w:rPr>
          <w:rFonts w:ascii="Times New Roman" w:hAnsi="Times New Roman" w:cs="Times New Roman"/>
          <w:sz w:val="28"/>
          <w:szCs w:val="28"/>
          <w:lang w:val="en-IN"/>
        </w:rPr>
        <w:t>behavior</w:t>
      </w:r>
      <w:proofErr w:type="spellEnd"/>
      <w:r w:rsidRPr="00604C7D">
        <w:rPr>
          <w:rFonts w:ascii="Times New Roman" w:hAnsi="Times New Roman" w:cs="Times New Roman"/>
          <w:sz w:val="28"/>
          <w:szCs w:val="28"/>
          <w:lang w:val="en-IN"/>
        </w:rPr>
        <w:t xml:space="preserve"> analytics, offering enhanced security and accountability through emotion-based access and real-time user activity supervision.</w:t>
      </w:r>
    </w:p>
    <w:p w14:paraId="0102F9EC" w14:textId="77777777" w:rsidR="00604C7D" w:rsidRPr="00604C7D" w:rsidRDefault="00604C7D" w:rsidP="00604C7D">
      <w:pPr>
        <w:jc w:val="both"/>
        <w:rPr>
          <w:rFonts w:ascii="Times New Roman" w:hAnsi="Times New Roman" w:cs="Times New Roman"/>
          <w:sz w:val="28"/>
          <w:szCs w:val="28"/>
        </w:rPr>
      </w:pPr>
      <w:r w:rsidRPr="00604C7D">
        <w:rPr>
          <w:rFonts w:ascii="Times New Roman" w:hAnsi="Times New Roman" w:cs="Times New Roman"/>
          <w:b/>
          <w:bCs/>
          <w:sz w:val="28"/>
          <w:szCs w:val="28"/>
        </w:rPr>
        <w:t>Keywords:</w:t>
      </w:r>
    </w:p>
    <w:p w14:paraId="6A3A8ED3" w14:textId="77777777" w:rsidR="00604C7D" w:rsidRPr="00604C7D" w:rsidRDefault="00604C7D" w:rsidP="00604C7D">
      <w:pPr>
        <w:jc w:val="both"/>
        <w:rPr>
          <w:rFonts w:ascii="Times New Roman" w:hAnsi="Times New Roman" w:cs="Times New Roman"/>
          <w:sz w:val="28"/>
          <w:szCs w:val="28"/>
        </w:rPr>
      </w:pPr>
      <w:r w:rsidRPr="00604C7D">
        <w:rPr>
          <w:rFonts w:ascii="Times New Roman" w:hAnsi="Times New Roman" w:cs="Times New Roman"/>
          <w:sz w:val="28"/>
          <w:szCs w:val="28"/>
        </w:rPr>
        <w:t xml:space="preserve">Facial Emotion Detection, Face Recognition, Emotion-Based Access Control, User Activity Monitoring, Computer Vision, </w:t>
      </w:r>
      <w:proofErr w:type="spellStart"/>
      <w:r w:rsidRPr="00604C7D">
        <w:rPr>
          <w:rFonts w:ascii="Times New Roman" w:hAnsi="Times New Roman" w:cs="Times New Roman"/>
          <w:sz w:val="28"/>
          <w:szCs w:val="28"/>
        </w:rPr>
        <w:t>Behavioral</w:t>
      </w:r>
      <w:proofErr w:type="spellEnd"/>
      <w:r w:rsidRPr="00604C7D">
        <w:rPr>
          <w:rFonts w:ascii="Times New Roman" w:hAnsi="Times New Roman" w:cs="Times New Roman"/>
          <w:sz w:val="28"/>
          <w:szCs w:val="28"/>
        </w:rPr>
        <w:t xml:space="preserve"> Analytics, Keyboard Activity Analysis, File Access Monitoring, Real-Time Security, Human–Computer Interaction, Python-Based Security System, Workplace System Protection</w:t>
      </w:r>
    </w:p>
    <w:p w14:paraId="553713CF" w14:textId="77777777" w:rsidR="00604C7D" w:rsidRDefault="00604C7D" w:rsidP="00604C7D">
      <w:pPr>
        <w:jc w:val="both"/>
        <w:rPr>
          <w:rFonts w:ascii="Times New Roman" w:hAnsi="Times New Roman" w:cs="Times New Roman"/>
          <w:sz w:val="28"/>
          <w:szCs w:val="28"/>
        </w:rPr>
      </w:pPr>
    </w:p>
    <w:p w14:paraId="7A88DED5" w14:textId="2013828C" w:rsidR="00604C7D" w:rsidRPr="00604C7D" w:rsidRDefault="00604C7D" w:rsidP="00604C7D">
      <w:pPr>
        <w:jc w:val="both"/>
        <w:rPr>
          <w:rFonts w:ascii="Times New Roman" w:hAnsi="Times New Roman" w:cs="Times New Roman"/>
          <w:b/>
          <w:bCs/>
          <w:sz w:val="28"/>
          <w:szCs w:val="28"/>
        </w:rPr>
      </w:pPr>
      <w:r w:rsidRPr="00604C7D">
        <w:rPr>
          <w:rFonts w:ascii="Times New Roman" w:hAnsi="Times New Roman" w:cs="Times New Roman"/>
          <w:b/>
          <w:bCs/>
          <w:sz w:val="28"/>
          <w:szCs w:val="28"/>
        </w:rPr>
        <w:t>INTRODUCTION:</w:t>
      </w:r>
    </w:p>
    <w:p w14:paraId="60783FCD" w14:textId="22DB45DD" w:rsidR="00604C7D" w:rsidRDefault="00604C7D" w:rsidP="00604C7D">
      <w:pPr>
        <w:jc w:val="both"/>
        <w:rPr>
          <w:rFonts w:ascii="Times New Roman" w:hAnsi="Times New Roman" w:cs="Times New Roman"/>
          <w:sz w:val="28"/>
          <w:szCs w:val="28"/>
        </w:rPr>
      </w:pPr>
      <w:r w:rsidRPr="00604C7D">
        <w:rPr>
          <w:rFonts w:ascii="Times New Roman" w:hAnsi="Times New Roman" w:cs="Times New Roman"/>
          <w:sz w:val="28"/>
          <w:szCs w:val="28"/>
        </w:rPr>
        <w:t xml:space="preserve">In today’s digital era, computer systems play a vital role in organizational workflows, personal data management, and secure communication. As dependency on computer-based systems continues to increase, ensuring system security and responsible usage has become a major concern. Traditional security mechanisms such as passwords, PINs, and access cards provide a basic level of protection; however, they are often vulnerable to theft, sharing, or misuse. This </w:t>
      </w:r>
      <w:r w:rsidRPr="00604C7D">
        <w:rPr>
          <w:rFonts w:ascii="Times New Roman" w:hAnsi="Times New Roman" w:cs="Times New Roman"/>
          <w:sz w:val="28"/>
          <w:szCs w:val="28"/>
        </w:rPr>
        <w:lastRenderedPageBreak/>
        <w:t xml:space="preserve">has created a growing need for intelligent and adaptive security systems that go beyond conventional authentication </w:t>
      </w:r>
      <w:proofErr w:type="spellStart"/>
      <w:proofErr w:type="gramStart"/>
      <w:r w:rsidRPr="00604C7D">
        <w:rPr>
          <w:rFonts w:ascii="Times New Roman" w:hAnsi="Times New Roman" w:cs="Times New Roman"/>
          <w:sz w:val="28"/>
          <w:szCs w:val="28"/>
        </w:rPr>
        <w:t>methods.Biometric</w:t>
      </w:r>
      <w:proofErr w:type="spellEnd"/>
      <w:proofErr w:type="gramEnd"/>
      <w:r w:rsidRPr="00604C7D">
        <w:rPr>
          <w:rFonts w:ascii="Times New Roman" w:hAnsi="Times New Roman" w:cs="Times New Roman"/>
          <w:sz w:val="28"/>
          <w:szCs w:val="28"/>
        </w:rPr>
        <w:t xml:space="preserve">-based security systems have emerged as a promising solution to overcome the limitations of traditional access control techniques. Among various biometric traits, facial recognition stands out due to its non-intrusive nature, ease of implementation, and compatibility with commonly available hardware such as webcams. Facial recognition enables reliable user authentication by verifying an individual’s identity based on unique facial features, thereby enhancing system security and reducing unauthorized </w:t>
      </w:r>
      <w:proofErr w:type="spellStart"/>
      <w:proofErr w:type="gramStart"/>
      <w:r w:rsidRPr="00604C7D">
        <w:rPr>
          <w:rFonts w:ascii="Times New Roman" w:hAnsi="Times New Roman" w:cs="Times New Roman"/>
          <w:sz w:val="28"/>
          <w:szCs w:val="28"/>
        </w:rPr>
        <w:t>access.While</w:t>
      </w:r>
      <w:proofErr w:type="spellEnd"/>
      <w:proofErr w:type="gramEnd"/>
      <w:r w:rsidRPr="00604C7D">
        <w:rPr>
          <w:rFonts w:ascii="Times New Roman" w:hAnsi="Times New Roman" w:cs="Times New Roman"/>
          <w:sz w:val="28"/>
          <w:szCs w:val="28"/>
        </w:rPr>
        <w:t xml:space="preserve"> identity verification is essential, it alone may not be sufficient in sensitive environments such as workplaces, laboratories, or examination systems. A user’s emotional state can significantly influence </w:t>
      </w:r>
      <w:proofErr w:type="spellStart"/>
      <w:r w:rsidRPr="00604C7D">
        <w:rPr>
          <w:rFonts w:ascii="Times New Roman" w:hAnsi="Times New Roman" w:cs="Times New Roman"/>
          <w:sz w:val="28"/>
          <w:szCs w:val="28"/>
        </w:rPr>
        <w:t>behavior</w:t>
      </w:r>
      <w:proofErr w:type="spellEnd"/>
      <w:r w:rsidRPr="00604C7D">
        <w:rPr>
          <w:rFonts w:ascii="Times New Roman" w:hAnsi="Times New Roman" w:cs="Times New Roman"/>
          <w:sz w:val="28"/>
          <w:szCs w:val="28"/>
        </w:rPr>
        <w:t xml:space="preserve">, decision-making, and system usage patterns. Emotion detection using facial expressions provides an additional layer of intelligence by </w:t>
      </w:r>
      <w:proofErr w:type="spellStart"/>
      <w:r w:rsidRPr="00604C7D">
        <w:rPr>
          <w:rFonts w:ascii="Times New Roman" w:hAnsi="Times New Roman" w:cs="Times New Roman"/>
          <w:sz w:val="28"/>
          <w:szCs w:val="28"/>
        </w:rPr>
        <w:t>analyzing</w:t>
      </w:r>
      <w:proofErr w:type="spellEnd"/>
      <w:r w:rsidRPr="00604C7D">
        <w:rPr>
          <w:rFonts w:ascii="Times New Roman" w:hAnsi="Times New Roman" w:cs="Times New Roman"/>
          <w:sz w:val="28"/>
          <w:szCs w:val="28"/>
        </w:rPr>
        <w:t xml:space="preserve"> whether the user is in a suitable emotional condition to access the system. For instance, granting access only when a user is emotionally stable or positive can help prevent impulsive actions, misuse, or security </w:t>
      </w:r>
      <w:proofErr w:type="spellStart"/>
      <w:proofErr w:type="gramStart"/>
      <w:r w:rsidRPr="00604C7D">
        <w:rPr>
          <w:rFonts w:ascii="Times New Roman" w:hAnsi="Times New Roman" w:cs="Times New Roman"/>
          <w:sz w:val="28"/>
          <w:szCs w:val="28"/>
        </w:rPr>
        <w:t>breaches.Beyond</w:t>
      </w:r>
      <w:proofErr w:type="spellEnd"/>
      <w:proofErr w:type="gramEnd"/>
      <w:r w:rsidRPr="00604C7D">
        <w:rPr>
          <w:rFonts w:ascii="Times New Roman" w:hAnsi="Times New Roman" w:cs="Times New Roman"/>
          <w:sz w:val="28"/>
          <w:szCs w:val="28"/>
        </w:rPr>
        <w:t xml:space="preserve"> access control, continuous monitoring of user activities is equally important to ensure compliance with security policies after login. User </w:t>
      </w:r>
      <w:proofErr w:type="spellStart"/>
      <w:r w:rsidRPr="00604C7D">
        <w:rPr>
          <w:rFonts w:ascii="Times New Roman" w:hAnsi="Times New Roman" w:cs="Times New Roman"/>
          <w:sz w:val="28"/>
          <w:szCs w:val="28"/>
        </w:rPr>
        <w:t>behavior</w:t>
      </w:r>
      <w:proofErr w:type="spellEnd"/>
      <w:r w:rsidRPr="00604C7D">
        <w:rPr>
          <w:rFonts w:ascii="Times New Roman" w:hAnsi="Times New Roman" w:cs="Times New Roman"/>
          <w:sz w:val="28"/>
          <w:szCs w:val="28"/>
        </w:rPr>
        <w:t xml:space="preserve"> analytics, such as keyboard activity monitoring and file operation tracking, can help identify abnormal patterns that may indicate malicious intent, stress, or unauthorized data handling. Rapid or unusual typing </w:t>
      </w:r>
      <w:proofErr w:type="spellStart"/>
      <w:r w:rsidRPr="00604C7D">
        <w:rPr>
          <w:rFonts w:ascii="Times New Roman" w:hAnsi="Times New Roman" w:cs="Times New Roman"/>
          <w:sz w:val="28"/>
          <w:szCs w:val="28"/>
        </w:rPr>
        <w:t>behavior</w:t>
      </w:r>
      <w:proofErr w:type="spellEnd"/>
      <w:r w:rsidRPr="00604C7D">
        <w:rPr>
          <w:rFonts w:ascii="Times New Roman" w:hAnsi="Times New Roman" w:cs="Times New Roman"/>
          <w:sz w:val="28"/>
          <w:szCs w:val="28"/>
        </w:rPr>
        <w:t xml:space="preserve">, as well as suspicious file transfers, can serve as early indicators of potential system </w:t>
      </w:r>
      <w:proofErr w:type="spellStart"/>
      <w:proofErr w:type="gramStart"/>
      <w:r w:rsidRPr="00604C7D">
        <w:rPr>
          <w:rFonts w:ascii="Times New Roman" w:hAnsi="Times New Roman" w:cs="Times New Roman"/>
          <w:sz w:val="28"/>
          <w:szCs w:val="28"/>
        </w:rPr>
        <w:t>misuse.Advancements</w:t>
      </w:r>
      <w:proofErr w:type="spellEnd"/>
      <w:proofErr w:type="gramEnd"/>
      <w:r w:rsidRPr="00604C7D">
        <w:rPr>
          <w:rFonts w:ascii="Times New Roman" w:hAnsi="Times New Roman" w:cs="Times New Roman"/>
          <w:sz w:val="28"/>
          <w:szCs w:val="28"/>
        </w:rPr>
        <w:t xml:space="preserve"> in computer vision, machine learning, and real-time monitoring tools have made it feasible to integrate multiple intelligent components into a single security framework. Python, with its rich ecosystem of libraries such as OpenCV for image processing, </w:t>
      </w:r>
      <w:proofErr w:type="spellStart"/>
      <w:r w:rsidRPr="00604C7D">
        <w:rPr>
          <w:rFonts w:ascii="Times New Roman" w:hAnsi="Times New Roman" w:cs="Times New Roman"/>
          <w:sz w:val="28"/>
          <w:szCs w:val="28"/>
        </w:rPr>
        <w:t>DeepFace</w:t>
      </w:r>
      <w:proofErr w:type="spellEnd"/>
      <w:r w:rsidRPr="00604C7D">
        <w:rPr>
          <w:rFonts w:ascii="Times New Roman" w:hAnsi="Times New Roman" w:cs="Times New Roman"/>
          <w:sz w:val="28"/>
          <w:szCs w:val="28"/>
        </w:rPr>
        <w:t xml:space="preserve"> for facial emotion analysis, and </w:t>
      </w:r>
      <w:proofErr w:type="spellStart"/>
      <w:r w:rsidRPr="00604C7D">
        <w:rPr>
          <w:rFonts w:ascii="Times New Roman" w:hAnsi="Times New Roman" w:cs="Times New Roman"/>
          <w:sz w:val="28"/>
          <w:szCs w:val="28"/>
        </w:rPr>
        <w:t>pynput</w:t>
      </w:r>
      <w:proofErr w:type="spellEnd"/>
      <w:r w:rsidRPr="00604C7D">
        <w:rPr>
          <w:rFonts w:ascii="Times New Roman" w:hAnsi="Times New Roman" w:cs="Times New Roman"/>
          <w:sz w:val="28"/>
          <w:szCs w:val="28"/>
        </w:rPr>
        <w:t xml:space="preserve"> for activity monitoring, provides an efficient platform for developing such systems without the need for specialized </w:t>
      </w:r>
      <w:proofErr w:type="spellStart"/>
      <w:proofErr w:type="gramStart"/>
      <w:r w:rsidRPr="00604C7D">
        <w:rPr>
          <w:rFonts w:ascii="Times New Roman" w:hAnsi="Times New Roman" w:cs="Times New Roman"/>
          <w:sz w:val="28"/>
          <w:szCs w:val="28"/>
        </w:rPr>
        <w:t>hardware.This</w:t>
      </w:r>
      <w:proofErr w:type="spellEnd"/>
      <w:proofErr w:type="gramEnd"/>
      <w:r w:rsidRPr="00604C7D">
        <w:rPr>
          <w:rFonts w:ascii="Times New Roman" w:hAnsi="Times New Roman" w:cs="Times New Roman"/>
          <w:sz w:val="28"/>
          <w:szCs w:val="28"/>
        </w:rPr>
        <w:t xml:space="preserve"> project proposes an intelligent access control and monitoring system that integrates facial recognition, emotion detection, and user activity supervision into a unified framework. The system authenticates users based on facial identity, evaluates emotional suitability before granting access, and continuously monitors keyboard and file activities during system usage. By combining biometric authentication with emotion-based decision-making and real-time </w:t>
      </w:r>
      <w:proofErr w:type="spellStart"/>
      <w:r w:rsidRPr="00604C7D">
        <w:rPr>
          <w:rFonts w:ascii="Times New Roman" w:hAnsi="Times New Roman" w:cs="Times New Roman"/>
          <w:sz w:val="28"/>
          <w:szCs w:val="28"/>
        </w:rPr>
        <w:t>behavior</w:t>
      </w:r>
      <w:proofErr w:type="spellEnd"/>
      <w:r w:rsidRPr="00604C7D">
        <w:rPr>
          <w:rFonts w:ascii="Times New Roman" w:hAnsi="Times New Roman" w:cs="Times New Roman"/>
          <w:sz w:val="28"/>
          <w:szCs w:val="28"/>
        </w:rPr>
        <w:t xml:space="preserve"> analysis, the proposed approach enhances system security, accountability, and user </w:t>
      </w:r>
      <w:proofErr w:type="spellStart"/>
      <w:proofErr w:type="gramStart"/>
      <w:r w:rsidRPr="00604C7D">
        <w:rPr>
          <w:rFonts w:ascii="Times New Roman" w:hAnsi="Times New Roman" w:cs="Times New Roman"/>
          <w:sz w:val="28"/>
          <w:szCs w:val="28"/>
        </w:rPr>
        <w:t>awareness.Overall</w:t>
      </w:r>
      <w:proofErr w:type="spellEnd"/>
      <w:proofErr w:type="gramEnd"/>
      <w:r w:rsidRPr="00604C7D">
        <w:rPr>
          <w:rFonts w:ascii="Times New Roman" w:hAnsi="Times New Roman" w:cs="Times New Roman"/>
          <w:sz w:val="28"/>
          <w:szCs w:val="28"/>
        </w:rPr>
        <w:t>, the proposed system represents a novel and practical solution for modern workplace security, offering a proactive approach to access control and continuous system protection through intelligent human–computer interaction.</w:t>
      </w:r>
    </w:p>
    <w:p w14:paraId="04A410DC" w14:textId="77777777" w:rsidR="00604C7D" w:rsidRDefault="00604C7D" w:rsidP="00604C7D">
      <w:pPr>
        <w:jc w:val="both"/>
        <w:rPr>
          <w:rFonts w:ascii="Times New Roman" w:hAnsi="Times New Roman" w:cs="Times New Roman"/>
          <w:sz w:val="28"/>
          <w:szCs w:val="28"/>
        </w:rPr>
      </w:pPr>
    </w:p>
    <w:p w14:paraId="74C1A03A" w14:textId="3F51FBB0" w:rsidR="00604C7D" w:rsidRDefault="00604C7D" w:rsidP="00604C7D">
      <w:pPr>
        <w:jc w:val="both"/>
        <w:rPr>
          <w:rFonts w:ascii="Times New Roman" w:hAnsi="Times New Roman" w:cs="Times New Roman"/>
          <w:b/>
          <w:bCs/>
          <w:sz w:val="28"/>
          <w:szCs w:val="28"/>
        </w:rPr>
      </w:pPr>
      <w:r w:rsidRPr="00604C7D">
        <w:rPr>
          <w:rFonts w:ascii="Times New Roman" w:hAnsi="Times New Roman" w:cs="Times New Roman"/>
          <w:b/>
          <w:bCs/>
          <w:sz w:val="28"/>
          <w:szCs w:val="28"/>
        </w:rPr>
        <w:lastRenderedPageBreak/>
        <w:t>OBJECTIVE:</w:t>
      </w:r>
    </w:p>
    <w:p w14:paraId="3CAB366A" w14:textId="0417F6F2" w:rsidR="00604C7D" w:rsidRPr="00604C7D" w:rsidRDefault="00604C7D" w:rsidP="00604C7D">
      <w:pPr>
        <w:jc w:val="both"/>
        <w:rPr>
          <w:rFonts w:ascii="Times New Roman" w:hAnsi="Times New Roman" w:cs="Times New Roman"/>
          <w:sz w:val="28"/>
          <w:szCs w:val="28"/>
        </w:rPr>
      </w:pPr>
      <w:r w:rsidRPr="00604C7D">
        <w:rPr>
          <w:rFonts w:ascii="Times New Roman" w:hAnsi="Times New Roman" w:cs="Times New Roman"/>
          <w:sz w:val="28"/>
          <w:szCs w:val="28"/>
        </w:rPr>
        <w:t>To design and develop an intelligent computer access control system using facial recognition technology for secure user authentication. To implement facial emotion detection to evaluate the emotional suitability of a user before granting system access. To ensure that only authorized users with acceptable emotional states are allowed to access the computer system.</w:t>
      </w:r>
      <w:r w:rsidRPr="00604C7D">
        <w:rPr>
          <w:rFonts w:ascii="Times New Roman" w:hAnsi="Times New Roman" w:cs="Times New Roman"/>
          <w:sz w:val="28"/>
          <w:szCs w:val="28"/>
        </w:rPr>
        <w:t xml:space="preserve"> T</w:t>
      </w:r>
      <w:r w:rsidRPr="00604C7D">
        <w:rPr>
          <w:rFonts w:ascii="Times New Roman" w:hAnsi="Times New Roman" w:cs="Times New Roman"/>
          <w:sz w:val="28"/>
          <w:szCs w:val="28"/>
        </w:rPr>
        <w:t xml:space="preserve">o monitor user </w:t>
      </w:r>
      <w:proofErr w:type="spellStart"/>
      <w:r w:rsidRPr="00604C7D">
        <w:rPr>
          <w:rFonts w:ascii="Times New Roman" w:hAnsi="Times New Roman" w:cs="Times New Roman"/>
          <w:sz w:val="28"/>
          <w:szCs w:val="28"/>
        </w:rPr>
        <w:t>behavior</w:t>
      </w:r>
      <w:proofErr w:type="spellEnd"/>
      <w:r w:rsidRPr="00604C7D">
        <w:rPr>
          <w:rFonts w:ascii="Times New Roman" w:hAnsi="Times New Roman" w:cs="Times New Roman"/>
          <w:sz w:val="28"/>
          <w:szCs w:val="28"/>
        </w:rPr>
        <w:t xml:space="preserve"> continuously after login for enhanced security and </w:t>
      </w:r>
      <w:proofErr w:type="gramStart"/>
      <w:r w:rsidRPr="00604C7D">
        <w:rPr>
          <w:rFonts w:ascii="Times New Roman" w:hAnsi="Times New Roman" w:cs="Times New Roman"/>
          <w:sz w:val="28"/>
          <w:szCs w:val="28"/>
        </w:rPr>
        <w:t>compliance</w:t>
      </w:r>
      <w:r>
        <w:rPr>
          <w:rFonts w:ascii="Times New Roman" w:hAnsi="Times New Roman" w:cs="Times New Roman"/>
          <w:sz w:val="28"/>
          <w:szCs w:val="28"/>
        </w:rPr>
        <w:t xml:space="preserve"> </w:t>
      </w:r>
      <w:r w:rsidRPr="00604C7D">
        <w:rPr>
          <w:rFonts w:ascii="Times New Roman" w:hAnsi="Times New Roman" w:cs="Times New Roman"/>
          <w:sz w:val="28"/>
          <w:szCs w:val="28"/>
        </w:rPr>
        <w:t>.To</w:t>
      </w:r>
      <w:proofErr w:type="gramEnd"/>
      <w:r w:rsidRPr="00604C7D">
        <w:rPr>
          <w:rFonts w:ascii="Times New Roman" w:hAnsi="Times New Roman" w:cs="Times New Roman"/>
          <w:sz w:val="28"/>
          <w:szCs w:val="28"/>
        </w:rPr>
        <w:t xml:space="preserve"> </w:t>
      </w:r>
      <w:proofErr w:type="spellStart"/>
      <w:r w:rsidRPr="00604C7D">
        <w:rPr>
          <w:rFonts w:ascii="Times New Roman" w:hAnsi="Times New Roman" w:cs="Times New Roman"/>
          <w:sz w:val="28"/>
          <w:szCs w:val="28"/>
        </w:rPr>
        <w:t>analyze</w:t>
      </w:r>
      <w:proofErr w:type="spellEnd"/>
      <w:r w:rsidRPr="00604C7D">
        <w:rPr>
          <w:rFonts w:ascii="Times New Roman" w:hAnsi="Times New Roman" w:cs="Times New Roman"/>
          <w:sz w:val="28"/>
          <w:szCs w:val="28"/>
        </w:rPr>
        <w:t xml:space="preserve"> keyboard activity in real time to detect abnormal typing speed or suspicious usage </w:t>
      </w:r>
      <w:proofErr w:type="gramStart"/>
      <w:r w:rsidRPr="00604C7D">
        <w:rPr>
          <w:rFonts w:ascii="Times New Roman" w:hAnsi="Times New Roman" w:cs="Times New Roman"/>
          <w:sz w:val="28"/>
          <w:szCs w:val="28"/>
        </w:rPr>
        <w:t>patterns</w:t>
      </w:r>
      <w:r>
        <w:rPr>
          <w:rFonts w:ascii="Times New Roman" w:hAnsi="Times New Roman" w:cs="Times New Roman"/>
          <w:sz w:val="28"/>
          <w:szCs w:val="28"/>
        </w:rPr>
        <w:t xml:space="preserve"> </w:t>
      </w:r>
      <w:r w:rsidRPr="00604C7D">
        <w:rPr>
          <w:rFonts w:ascii="Times New Roman" w:hAnsi="Times New Roman" w:cs="Times New Roman"/>
          <w:sz w:val="28"/>
          <w:szCs w:val="28"/>
        </w:rPr>
        <w:t>.To</w:t>
      </w:r>
      <w:proofErr w:type="gramEnd"/>
      <w:r w:rsidRPr="00604C7D">
        <w:rPr>
          <w:rFonts w:ascii="Times New Roman" w:hAnsi="Times New Roman" w:cs="Times New Roman"/>
          <w:sz w:val="28"/>
          <w:szCs w:val="28"/>
        </w:rPr>
        <w:t xml:space="preserve"> identify and prevent unauthorized or unsafe system usage by triggering automatic system lock or shutdown mechanisms.  To monitor file operations such as copying or data transfer to prevent unauthorized data sharing or </w:t>
      </w:r>
      <w:proofErr w:type="gramStart"/>
      <w:r w:rsidRPr="00604C7D">
        <w:rPr>
          <w:rFonts w:ascii="Times New Roman" w:hAnsi="Times New Roman" w:cs="Times New Roman"/>
          <w:sz w:val="28"/>
          <w:szCs w:val="28"/>
        </w:rPr>
        <w:t>leakage</w:t>
      </w:r>
      <w:r>
        <w:rPr>
          <w:rFonts w:ascii="Times New Roman" w:hAnsi="Times New Roman" w:cs="Times New Roman"/>
          <w:sz w:val="28"/>
          <w:szCs w:val="28"/>
        </w:rPr>
        <w:t xml:space="preserve"> </w:t>
      </w:r>
      <w:r w:rsidRPr="00604C7D">
        <w:rPr>
          <w:rFonts w:ascii="Times New Roman" w:hAnsi="Times New Roman" w:cs="Times New Roman"/>
          <w:sz w:val="28"/>
          <w:szCs w:val="28"/>
        </w:rPr>
        <w:t>.To</w:t>
      </w:r>
      <w:proofErr w:type="gramEnd"/>
      <w:r w:rsidRPr="00604C7D">
        <w:rPr>
          <w:rFonts w:ascii="Times New Roman" w:hAnsi="Times New Roman" w:cs="Times New Roman"/>
          <w:sz w:val="28"/>
          <w:szCs w:val="28"/>
        </w:rPr>
        <w:t xml:space="preserve"> integrate computer vision and user </w:t>
      </w:r>
      <w:proofErr w:type="spellStart"/>
      <w:r w:rsidRPr="00604C7D">
        <w:rPr>
          <w:rFonts w:ascii="Times New Roman" w:hAnsi="Times New Roman" w:cs="Times New Roman"/>
          <w:sz w:val="28"/>
          <w:szCs w:val="28"/>
        </w:rPr>
        <w:t>behavior</w:t>
      </w:r>
      <w:proofErr w:type="spellEnd"/>
      <w:r w:rsidRPr="00604C7D">
        <w:rPr>
          <w:rFonts w:ascii="Times New Roman" w:hAnsi="Times New Roman" w:cs="Times New Roman"/>
          <w:sz w:val="28"/>
          <w:szCs w:val="28"/>
        </w:rPr>
        <w:t xml:space="preserve"> analytics into a unified security </w:t>
      </w:r>
      <w:proofErr w:type="gramStart"/>
      <w:r w:rsidRPr="00604C7D">
        <w:rPr>
          <w:rFonts w:ascii="Times New Roman" w:hAnsi="Times New Roman" w:cs="Times New Roman"/>
          <w:sz w:val="28"/>
          <w:szCs w:val="28"/>
        </w:rPr>
        <w:t>framework</w:t>
      </w:r>
      <w:r>
        <w:rPr>
          <w:rFonts w:ascii="Times New Roman" w:hAnsi="Times New Roman" w:cs="Times New Roman"/>
          <w:sz w:val="28"/>
          <w:szCs w:val="28"/>
        </w:rPr>
        <w:t xml:space="preserve"> </w:t>
      </w:r>
      <w:r w:rsidRPr="00604C7D">
        <w:rPr>
          <w:rFonts w:ascii="Times New Roman" w:hAnsi="Times New Roman" w:cs="Times New Roman"/>
          <w:sz w:val="28"/>
          <w:szCs w:val="28"/>
        </w:rPr>
        <w:t>.To</w:t>
      </w:r>
      <w:proofErr w:type="gramEnd"/>
      <w:r w:rsidRPr="00604C7D">
        <w:rPr>
          <w:rFonts w:ascii="Times New Roman" w:hAnsi="Times New Roman" w:cs="Times New Roman"/>
          <w:sz w:val="28"/>
          <w:szCs w:val="28"/>
        </w:rPr>
        <w:t xml:space="preserve"> implement the complete system using Python and open-source libraries suitable for standard laptop </w:t>
      </w:r>
      <w:proofErr w:type="gramStart"/>
      <w:r w:rsidRPr="00604C7D">
        <w:rPr>
          <w:rFonts w:ascii="Times New Roman" w:hAnsi="Times New Roman" w:cs="Times New Roman"/>
          <w:sz w:val="28"/>
          <w:szCs w:val="28"/>
        </w:rPr>
        <w:t>environments</w:t>
      </w:r>
      <w:r>
        <w:rPr>
          <w:rFonts w:ascii="Times New Roman" w:hAnsi="Times New Roman" w:cs="Times New Roman"/>
          <w:sz w:val="28"/>
          <w:szCs w:val="28"/>
        </w:rPr>
        <w:t xml:space="preserve"> </w:t>
      </w:r>
      <w:r w:rsidRPr="00604C7D">
        <w:rPr>
          <w:rFonts w:ascii="Times New Roman" w:hAnsi="Times New Roman" w:cs="Times New Roman"/>
          <w:sz w:val="28"/>
          <w:szCs w:val="28"/>
        </w:rPr>
        <w:t>.To</w:t>
      </w:r>
      <w:proofErr w:type="gramEnd"/>
      <w:r w:rsidRPr="00604C7D">
        <w:rPr>
          <w:rFonts w:ascii="Times New Roman" w:hAnsi="Times New Roman" w:cs="Times New Roman"/>
          <w:sz w:val="28"/>
          <w:szCs w:val="28"/>
        </w:rPr>
        <w:t xml:space="preserve"> enhance workplace security, accountability, and responsible system usage through emotion-based access control and real-time monitoring.</w:t>
      </w:r>
    </w:p>
    <w:p w14:paraId="4410C7E7" w14:textId="77777777" w:rsidR="00604C7D" w:rsidRPr="00604C7D" w:rsidRDefault="00604C7D" w:rsidP="00604C7D">
      <w:pPr>
        <w:jc w:val="both"/>
        <w:rPr>
          <w:rFonts w:ascii="Times New Roman" w:hAnsi="Times New Roman" w:cs="Times New Roman"/>
          <w:b/>
          <w:bCs/>
          <w:sz w:val="28"/>
          <w:szCs w:val="28"/>
        </w:rPr>
      </w:pPr>
    </w:p>
    <w:p w14:paraId="4B572571" w14:textId="05D0B686" w:rsidR="00604C7D" w:rsidRDefault="00604C7D" w:rsidP="00604C7D">
      <w:pPr>
        <w:jc w:val="both"/>
        <w:rPr>
          <w:rFonts w:ascii="Times New Roman" w:hAnsi="Times New Roman" w:cs="Times New Roman"/>
          <w:b/>
          <w:bCs/>
          <w:sz w:val="28"/>
          <w:szCs w:val="28"/>
        </w:rPr>
      </w:pPr>
      <w:r w:rsidRPr="00604C7D">
        <w:rPr>
          <w:rFonts w:ascii="Times New Roman" w:hAnsi="Times New Roman" w:cs="Times New Roman"/>
          <w:b/>
          <w:bCs/>
          <w:sz w:val="28"/>
          <w:szCs w:val="28"/>
        </w:rPr>
        <w:t>PROBLEM STATEMENT:</w:t>
      </w:r>
    </w:p>
    <w:p w14:paraId="3BEE7167" w14:textId="77777777" w:rsidR="00604C7D" w:rsidRPr="00604C7D" w:rsidRDefault="00604C7D" w:rsidP="00604C7D">
      <w:pPr>
        <w:numPr>
          <w:ilvl w:val="0"/>
          <w:numId w:val="1"/>
        </w:numPr>
        <w:jc w:val="both"/>
        <w:rPr>
          <w:rFonts w:ascii="Times New Roman" w:hAnsi="Times New Roman" w:cs="Times New Roman"/>
          <w:sz w:val="28"/>
          <w:szCs w:val="28"/>
        </w:rPr>
      </w:pPr>
      <w:r w:rsidRPr="00604C7D">
        <w:rPr>
          <w:rFonts w:ascii="Times New Roman" w:hAnsi="Times New Roman" w:cs="Times New Roman"/>
          <w:sz w:val="28"/>
          <w:szCs w:val="28"/>
          <w:lang w:val="en-US"/>
        </w:rPr>
        <w:t>Existing access control systems rely solely on identity verification without assessing the emotional suitability of users.</w:t>
      </w:r>
    </w:p>
    <w:p w14:paraId="4581531C" w14:textId="77777777" w:rsidR="00604C7D" w:rsidRPr="00604C7D" w:rsidRDefault="00604C7D" w:rsidP="00604C7D">
      <w:pPr>
        <w:numPr>
          <w:ilvl w:val="0"/>
          <w:numId w:val="1"/>
        </w:numPr>
        <w:jc w:val="both"/>
        <w:rPr>
          <w:rFonts w:ascii="Times New Roman" w:hAnsi="Times New Roman" w:cs="Times New Roman"/>
          <w:sz w:val="28"/>
          <w:szCs w:val="28"/>
        </w:rPr>
      </w:pPr>
      <w:r w:rsidRPr="00604C7D">
        <w:rPr>
          <w:rFonts w:ascii="Times New Roman" w:hAnsi="Times New Roman" w:cs="Times New Roman"/>
          <w:sz w:val="28"/>
          <w:szCs w:val="28"/>
          <w:lang w:val="en-US"/>
        </w:rPr>
        <w:t>There is no integrated mechanism to monitor user behavior and detect abnormal activities after successful login.</w:t>
      </w:r>
    </w:p>
    <w:p w14:paraId="0D5E3915" w14:textId="77777777" w:rsidR="00604C7D" w:rsidRPr="00604C7D" w:rsidRDefault="00604C7D" w:rsidP="00604C7D">
      <w:pPr>
        <w:numPr>
          <w:ilvl w:val="0"/>
          <w:numId w:val="1"/>
        </w:numPr>
        <w:jc w:val="both"/>
        <w:rPr>
          <w:rFonts w:ascii="Times New Roman" w:hAnsi="Times New Roman" w:cs="Times New Roman"/>
          <w:sz w:val="28"/>
          <w:szCs w:val="28"/>
        </w:rPr>
      </w:pPr>
      <w:r w:rsidRPr="00604C7D">
        <w:rPr>
          <w:rFonts w:ascii="Times New Roman" w:hAnsi="Times New Roman" w:cs="Times New Roman"/>
          <w:sz w:val="28"/>
          <w:szCs w:val="28"/>
          <w:lang w:val="en-US"/>
        </w:rPr>
        <w:t>Current emotion detection systems operate independently and are not linked to system-level security responses.</w:t>
      </w:r>
    </w:p>
    <w:p w14:paraId="72C0A149" w14:textId="77777777" w:rsidR="00604C7D" w:rsidRPr="00604C7D" w:rsidRDefault="00604C7D" w:rsidP="00604C7D">
      <w:pPr>
        <w:numPr>
          <w:ilvl w:val="0"/>
          <w:numId w:val="1"/>
        </w:numPr>
        <w:jc w:val="both"/>
        <w:rPr>
          <w:rFonts w:ascii="Times New Roman" w:hAnsi="Times New Roman" w:cs="Times New Roman"/>
          <w:sz w:val="28"/>
          <w:szCs w:val="28"/>
        </w:rPr>
      </w:pPr>
      <w:r w:rsidRPr="00604C7D">
        <w:rPr>
          <w:rFonts w:ascii="Times New Roman" w:hAnsi="Times New Roman" w:cs="Times New Roman"/>
          <w:sz w:val="28"/>
          <w:szCs w:val="28"/>
          <w:lang w:val="en-US"/>
        </w:rPr>
        <w:t>Many available models are resource-intensive, making them impractical for real-time use on standard laptops.</w:t>
      </w:r>
    </w:p>
    <w:p w14:paraId="62F8525F" w14:textId="77777777" w:rsidR="00604C7D" w:rsidRPr="00604C7D" w:rsidRDefault="00604C7D" w:rsidP="00604C7D">
      <w:pPr>
        <w:numPr>
          <w:ilvl w:val="0"/>
          <w:numId w:val="1"/>
        </w:numPr>
        <w:jc w:val="both"/>
        <w:rPr>
          <w:rFonts w:ascii="Times New Roman" w:hAnsi="Times New Roman" w:cs="Times New Roman"/>
          <w:sz w:val="28"/>
          <w:szCs w:val="28"/>
        </w:rPr>
      </w:pPr>
      <w:r w:rsidRPr="00604C7D">
        <w:rPr>
          <w:rFonts w:ascii="Times New Roman" w:hAnsi="Times New Roman" w:cs="Times New Roman"/>
          <w:sz w:val="28"/>
          <w:szCs w:val="28"/>
          <w:lang w:val="en-US"/>
        </w:rPr>
        <w:t>The absence of emotion-driven access decisions leads to potential misuse or unauthorized system operation by emotionally unstable users.</w:t>
      </w:r>
    </w:p>
    <w:p w14:paraId="3448149E" w14:textId="77777777" w:rsidR="00604C7D" w:rsidRDefault="00604C7D" w:rsidP="00604C7D">
      <w:pPr>
        <w:jc w:val="both"/>
        <w:rPr>
          <w:rFonts w:ascii="Times New Roman" w:hAnsi="Times New Roman" w:cs="Times New Roman"/>
          <w:sz w:val="28"/>
          <w:szCs w:val="28"/>
          <w:lang w:val="en-US"/>
        </w:rPr>
      </w:pPr>
    </w:p>
    <w:p w14:paraId="132DEFEC" w14:textId="7162AF15" w:rsidR="00604C7D" w:rsidRDefault="00604C7D" w:rsidP="00604C7D">
      <w:pPr>
        <w:jc w:val="both"/>
        <w:rPr>
          <w:rFonts w:ascii="Times New Roman" w:hAnsi="Times New Roman" w:cs="Times New Roman"/>
          <w:b/>
          <w:bCs/>
          <w:sz w:val="28"/>
          <w:szCs w:val="28"/>
        </w:rPr>
      </w:pPr>
      <w:r w:rsidRPr="00604C7D">
        <w:rPr>
          <w:rFonts w:ascii="Times New Roman" w:hAnsi="Times New Roman" w:cs="Times New Roman"/>
          <w:b/>
          <w:bCs/>
          <w:sz w:val="28"/>
          <w:szCs w:val="28"/>
        </w:rPr>
        <w:t>DOMAIN OVERVIEW:</w:t>
      </w:r>
    </w:p>
    <w:p w14:paraId="467BE90B" w14:textId="77777777" w:rsidR="00604C7D" w:rsidRPr="00604C7D" w:rsidRDefault="00604C7D" w:rsidP="00604C7D">
      <w:pPr>
        <w:jc w:val="both"/>
        <w:rPr>
          <w:rFonts w:ascii="Times New Roman" w:hAnsi="Times New Roman" w:cs="Times New Roman"/>
          <w:b/>
          <w:bCs/>
          <w:sz w:val="28"/>
          <w:szCs w:val="28"/>
        </w:rPr>
      </w:pPr>
    </w:p>
    <w:p w14:paraId="74F76BA4" w14:textId="77777777" w:rsidR="004919F2" w:rsidRDefault="004919F2" w:rsidP="004919F2">
      <w:pPr>
        <w:rPr>
          <w:rFonts w:ascii="Times New Roman" w:hAnsi="Times New Roman" w:cs="Times New Roman"/>
          <w:b/>
          <w:bCs/>
          <w:sz w:val="28"/>
          <w:szCs w:val="28"/>
        </w:rPr>
      </w:pPr>
      <w:r w:rsidRPr="008C3B18">
        <w:rPr>
          <w:rFonts w:ascii="Times New Roman" w:hAnsi="Times New Roman" w:cs="Times New Roman"/>
          <w:b/>
          <w:bCs/>
          <w:sz w:val="28"/>
          <w:szCs w:val="28"/>
        </w:rPr>
        <w:t>DOMAIN OVERVIEW:</w:t>
      </w:r>
    </w:p>
    <w:p w14:paraId="52E9751A" w14:textId="77777777" w:rsidR="004919F2" w:rsidRDefault="004919F2" w:rsidP="004919F2">
      <w:pPr>
        <w:jc w:val="center"/>
        <w:rPr>
          <w:rFonts w:ascii="Times New Roman" w:hAnsi="Times New Roman" w:cs="Times New Roman"/>
          <w:b/>
          <w:bCs/>
          <w:sz w:val="28"/>
          <w:szCs w:val="28"/>
        </w:rPr>
      </w:pPr>
      <w:r w:rsidRPr="005F70E5">
        <w:rPr>
          <w:rFonts w:ascii="Times New Roman" w:hAnsi="Times New Roman" w:cs="Times New Roman"/>
          <w:b/>
          <w:bCs/>
          <w:sz w:val="28"/>
          <w:szCs w:val="28"/>
        </w:rPr>
        <w:t>Artificial intelligence vs Machine Learning vs Deep Learning</w:t>
      </w:r>
    </w:p>
    <w:p w14:paraId="613E5078" w14:textId="77777777" w:rsidR="004919F2" w:rsidRDefault="004919F2" w:rsidP="004919F2">
      <w:pPr>
        <w:rPr>
          <w:rFonts w:ascii="Times New Roman" w:hAnsi="Times New Roman" w:cs="Times New Roman"/>
          <w:sz w:val="28"/>
          <w:szCs w:val="28"/>
        </w:rPr>
      </w:pPr>
      <w:r w:rsidRPr="005F70E5">
        <w:rPr>
          <w:rFonts w:ascii="Times New Roman" w:hAnsi="Times New Roman" w:cs="Times New Roman"/>
          <w:sz w:val="28"/>
          <w:szCs w:val="28"/>
        </w:rPr>
        <w:lastRenderedPageBreak/>
        <w:t xml:space="preserve">We often confuse the terms Artificial Intelligence (AI), Machine Learning (ML) and Deep Learning (DL), assuming they all mean the same thing. But in reality, they represent different levels of intelligent computing. AI is the broadest </w:t>
      </w:r>
      <w:proofErr w:type="gramStart"/>
      <w:r w:rsidRPr="005F70E5">
        <w:rPr>
          <w:rFonts w:ascii="Times New Roman" w:hAnsi="Times New Roman" w:cs="Times New Roman"/>
          <w:sz w:val="28"/>
          <w:szCs w:val="28"/>
        </w:rPr>
        <w:t>field,</w:t>
      </w:r>
      <w:proofErr w:type="gramEnd"/>
      <w:r w:rsidRPr="005F70E5">
        <w:rPr>
          <w:rFonts w:ascii="Times New Roman" w:hAnsi="Times New Roman" w:cs="Times New Roman"/>
          <w:sz w:val="28"/>
          <w:szCs w:val="28"/>
        </w:rPr>
        <w:t xml:space="preserve"> ML is a subset of AI and DL is a further subset of ML. Let’s define each one, highlight its features and compare them.</w:t>
      </w:r>
    </w:p>
    <w:p w14:paraId="2EA1E642" w14:textId="77777777" w:rsidR="004919F2" w:rsidRPr="005F70E5" w:rsidRDefault="004919F2" w:rsidP="004919F2">
      <w:pPr>
        <w:rPr>
          <w:rFonts w:ascii="Times New Roman" w:hAnsi="Times New Roman" w:cs="Times New Roman"/>
          <w:b/>
          <w:bCs/>
          <w:sz w:val="28"/>
          <w:szCs w:val="28"/>
        </w:rPr>
      </w:pPr>
      <w:r w:rsidRPr="005F70E5">
        <w:rPr>
          <w:rFonts w:ascii="Times New Roman" w:hAnsi="Times New Roman" w:cs="Times New Roman"/>
          <w:b/>
          <w:bCs/>
          <w:sz w:val="28"/>
          <w:szCs w:val="28"/>
        </w:rPr>
        <w:t>1. Artificial Intelligence (AI)</w:t>
      </w:r>
    </w:p>
    <w:p w14:paraId="140B4394" w14:textId="77777777" w:rsidR="004919F2" w:rsidRPr="005F70E5" w:rsidRDefault="004919F2" w:rsidP="004919F2">
      <w:pPr>
        <w:rPr>
          <w:rFonts w:ascii="Times New Roman" w:hAnsi="Times New Roman" w:cs="Times New Roman"/>
          <w:sz w:val="28"/>
          <w:szCs w:val="28"/>
        </w:rPr>
      </w:pPr>
      <w:hyperlink r:id="rId5" w:tgtFrame="_blank" w:history="1">
        <w:r w:rsidRPr="005F70E5">
          <w:rPr>
            <w:rStyle w:val="Hyperlink"/>
            <w:rFonts w:ascii="Times New Roman" w:hAnsi="Times New Roman" w:cs="Times New Roman"/>
            <w:sz w:val="28"/>
            <w:szCs w:val="28"/>
          </w:rPr>
          <w:t>Artificial intelligence</w:t>
        </w:r>
      </w:hyperlink>
      <w:r w:rsidRPr="005F70E5">
        <w:rPr>
          <w:rFonts w:ascii="Times New Roman" w:hAnsi="Times New Roman" w:cs="Times New Roman"/>
          <w:sz w:val="28"/>
          <w:szCs w:val="28"/>
        </w:rPr>
        <w:t> is the field of computer science focused on creating systems that can perform tasks requiring human-like intelligence such as reasoning, problem-solving, planning and understanding natural language. It includes rule-based systems as well as data-driven approaches like ML and DL.</w:t>
      </w:r>
    </w:p>
    <w:p w14:paraId="0F2C30D4" w14:textId="77777777" w:rsidR="004919F2" w:rsidRPr="005F70E5" w:rsidRDefault="004919F2" w:rsidP="004919F2">
      <w:pPr>
        <w:numPr>
          <w:ilvl w:val="0"/>
          <w:numId w:val="52"/>
        </w:numPr>
        <w:rPr>
          <w:rFonts w:ascii="Times New Roman" w:hAnsi="Times New Roman" w:cs="Times New Roman"/>
          <w:sz w:val="28"/>
          <w:szCs w:val="28"/>
        </w:rPr>
      </w:pPr>
      <w:r w:rsidRPr="005F70E5">
        <w:rPr>
          <w:rFonts w:ascii="Times New Roman" w:hAnsi="Times New Roman" w:cs="Times New Roman"/>
          <w:sz w:val="28"/>
          <w:szCs w:val="28"/>
        </w:rPr>
        <w:t>The broadest field covering ML, DL, robotics and NLP.</w:t>
      </w:r>
    </w:p>
    <w:p w14:paraId="2D59E100" w14:textId="77777777" w:rsidR="004919F2" w:rsidRPr="005F70E5" w:rsidRDefault="004919F2" w:rsidP="004919F2">
      <w:pPr>
        <w:numPr>
          <w:ilvl w:val="0"/>
          <w:numId w:val="53"/>
        </w:numPr>
        <w:rPr>
          <w:rFonts w:ascii="Times New Roman" w:hAnsi="Times New Roman" w:cs="Times New Roman"/>
          <w:sz w:val="28"/>
          <w:szCs w:val="28"/>
        </w:rPr>
      </w:pPr>
      <w:r w:rsidRPr="005F70E5">
        <w:rPr>
          <w:rFonts w:ascii="Times New Roman" w:hAnsi="Times New Roman" w:cs="Times New Roman"/>
          <w:sz w:val="28"/>
          <w:szCs w:val="28"/>
        </w:rPr>
        <w:t>Mimics human cognitive abilities like learning and decision-making.</w:t>
      </w:r>
    </w:p>
    <w:p w14:paraId="6C198860" w14:textId="77777777" w:rsidR="004919F2" w:rsidRPr="005F70E5" w:rsidRDefault="004919F2" w:rsidP="004919F2">
      <w:pPr>
        <w:numPr>
          <w:ilvl w:val="0"/>
          <w:numId w:val="54"/>
        </w:numPr>
        <w:rPr>
          <w:rFonts w:ascii="Times New Roman" w:hAnsi="Times New Roman" w:cs="Times New Roman"/>
          <w:sz w:val="28"/>
          <w:szCs w:val="28"/>
        </w:rPr>
      </w:pPr>
      <w:r w:rsidRPr="005F70E5">
        <w:rPr>
          <w:rFonts w:ascii="Times New Roman" w:hAnsi="Times New Roman" w:cs="Times New Roman"/>
          <w:sz w:val="28"/>
          <w:szCs w:val="28"/>
        </w:rPr>
        <w:t>Divided into Narrow AI (task-specific) and General AI (human-level, not yet achieved).</w:t>
      </w:r>
    </w:p>
    <w:p w14:paraId="2A91C0BD" w14:textId="77777777" w:rsidR="004919F2" w:rsidRPr="005F70E5" w:rsidRDefault="004919F2" w:rsidP="004919F2">
      <w:pPr>
        <w:numPr>
          <w:ilvl w:val="0"/>
          <w:numId w:val="55"/>
        </w:numPr>
        <w:rPr>
          <w:rFonts w:ascii="Times New Roman" w:hAnsi="Times New Roman" w:cs="Times New Roman"/>
          <w:sz w:val="28"/>
          <w:szCs w:val="28"/>
        </w:rPr>
      </w:pPr>
      <w:r w:rsidRPr="005F70E5">
        <w:rPr>
          <w:rFonts w:ascii="Times New Roman" w:hAnsi="Times New Roman" w:cs="Times New Roman"/>
          <w:sz w:val="28"/>
          <w:szCs w:val="28"/>
        </w:rPr>
        <w:t>Still evolving but already powerful in real-world use cases.</w:t>
      </w:r>
    </w:p>
    <w:p w14:paraId="349BE1DC" w14:textId="77777777" w:rsidR="004919F2" w:rsidRPr="005F70E5" w:rsidRDefault="004919F2" w:rsidP="004919F2">
      <w:pPr>
        <w:numPr>
          <w:ilvl w:val="0"/>
          <w:numId w:val="56"/>
        </w:numPr>
        <w:rPr>
          <w:rFonts w:ascii="Times New Roman" w:hAnsi="Times New Roman" w:cs="Times New Roman"/>
          <w:sz w:val="28"/>
          <w:szCs w:val="28"/>
        </w:rPr>
      </w:pPr>
      <w:r w:rsidRPr="005F70E5">
        <w:rPr>
          <w:rFonts w:ascii="Times New Roman" w:hAnsi="Times New Roman" w:cs="Times New Roman"/>
          <w:b/>
          <w:bCs/>
          <w:sz w:val="28"/>
          <w:szCs w:val="28"/>
        </w:rPr>
        <w:t>Examples</w:t>
      </w:r>
      <w:r w:rsidRPr="005F70E5">
        <w:rPr>
          <w:rFonts w:ascii="Times New Roman" w:hAnsi="Times New Roman" w:cs="Times New Roman"/>
          <w:sz w:val="28"/>
          <w:szCs w:val="28"/>
        </w:rPr>
        <w:t>: Sophia robot, AI chatbots, fraud detection, medical diagnosis.</w:t>
      </w:r>
    </w:p>
    <w:p w14:paraId="5B348E89" w14:textId="77777777" w:rsidR="004919F2" w:rsidRDefault="004919F2" w:rsidP="004919F2">
      <w:pPr>
        <w:rPr>
          <w:rFonts w:ascii="Times New Roman" w:hAnsi="Times New Roman" w:cs="Times New Roman"/>
          <w:sz w:val="28"/>
          <w:szCs w:val="28"/>
        </w:rPr>
      </w:pPr>
    </w:p>
    <w:p w14:paraId="0A4D00E7" w14:textId="77777777" w:rsidR="004919F2" w:rsidRDefault="004919F2" w:rsidP="004919F2">
      <w:pPr>
        <w:rPr>
          <w:rFonts w:ascii="Times New Roman" w:hAnsi="Times New Roman" w:cs="Times New Roman"/>
          <w:sz w:val="28"/>
          <w:szCs w:val="28"/>
        </w:rPr>
      </w:pPr>
    </w:p>
    <w:p w14:paraId="47285D4F" w14:textId="77777777" w:rsidR="004919F2" w:rsidRDefault="004919F2" w:rsidP="004919F2">
      <w:pPr>
        <w:rPr>
          <w:rFonts w:ascii="Times New Roman" w:hAnsi="Times New Roman" w:cs="Times New Roman"/>
          <w:sz w:val="28"/>
          <w:szCs w:val="28"/>
        </w:rPr>
      </w:pPr>
      <w:r w:rsidRPr="005F70E5">
        <w:rPr>
          <w:rFonts w:ascii="Times New Roman" w:hAnsi="Times New Roman" w:cs="Times New Roman"/>
          <w:sz w:val="28"/>
          <w:szCs w:val="28"/>
        </w:rPr>
        <w:drawing>
          <wp:inline distT="0" distB="0" distL="0" distR="0" wp14:anchorId="20D16B9D" wp14:editId="1D1A3251">
            <wp:extent cx="5731510" cy="2814955"/>
            <wp:effectExtent l="0" t="0" r="2540" b="4445"/>
            <wp:docPr id="66416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65160" name=""/>
                    <pic:cNvPicPr/>
                  </pic:nvPicPr>
                  <pic:blipFill>
                    <a:blip r:embed="rId6"/>
                    <a:stretch>
                      <a:fillRect/>
                    </a:stretch>
                  </pic:blipFill>
                  <pic:spPr>
                    <a:xfrm>
                      <a:off x="0" y="0"/>
                      <a:ext cx="5731510" cy="2814955"/>
                    </a:xfrm>
                    <a:prstGeom prst="rect">
                      <a:avLst/>
                    </a:prstGeom>
                  </pic:spPr>
                </pic:pic>
              </a:graphicData>
            </a:graphic>
          </wp:inline>
        </w:drawing>
      </w:r>
    </w:p>
    <w:p w14:paraId="72906CCC" w14:textId="77777777" w:rsidR="004919F2" w:rsidRDefault="004919F2" w:rsidP="004919F2">
      <w:pPr>
        <w:rPr>
          <w:rFonts w:ascii="Times New Roman" w:hAnsi="Times New Roman" w:cs="Times New Roman"/>
          <w:sz w:val="28"/>
          <w:szCs w:val="28"/>
        </w:rPr>
      </w:pPr>
    </w:p>
    <w:p w14:paraId="29AACACB" w14:textId="77777777" w:rsidR="004919F2" w:rsidRPr="005F70E5" w:rsidRDefault="004919F2" w:rsidP="004919F2">
      <w:pPr>
        <w:rPr>
          <w:rFonts w:ascii="Times New Roman" w:hAnsi="Times New Roman" w:cs="Times New Roman"/>
          <w:b/>
          <w:bCs/>
          <w:sz w:val="28"/>
          <w:szCs w:val="28"/>
        </w:rPr>
      </w:pPr>
      <w:r w:rsidRPr="005F70E5">
        <w:rPr>
          <w:rFonts w:ascii="Times New Roman" w:hAnsi="Times New Roman" w:cs="Times New Roman"/>
          <w:b/>
          <w:bCs/>
          <w:sz w:val="28"/>
          <w:szCs w:val="28"/>
        </w:rPr>
        <w:t>2. Machine Learning (ML)</w:t>
      </w:r>
    </w:p>
    <w:p w14:paraId="18328AD1" w14:textId="77777777" w:rsidR="004919F2" w:rsidRPr="005F70E5" w:rsidRDefault="004919F2" w:rsidP="004919F2">
      <w:pPr>
        <w:rPr>
          <w:rFonts w:ascii="Times New Roman" w:hAnsi="Times New Roman" w:cs="Times New Roman"/>
          <w:sz w:val="28"/>
          <w:szCs w:val="28"/>
        </w:rPr>
      </w:pPr>
      <w:hyperlink r:id="rId7" w:tgtFrame="_blank" w:history="1">
        <w:r w:rsidRPr="005F70E5">
          <w:rPr>
            <w:rStyle w:val="Hyperlink"/>
            <w:rFonts w:ascii="Times New Roman" w:hAnsi="Times New Roman" w:cs="Times New Roman"/>
            <w:sz w:val="28"/>
            <w:szCs w:val="28"/>
          </w:rPr>
          <w:t>Machine Learning</w:t>
        </w:r>
      </w:hyperlink>
      <w:r w:rsidRPr="005F70E5">
        <w:rPr>
          <w:rFonts w:ascii="Times New Roman" w:hAnsi="Times New Roman" w:cs="Times New Roman"/>
          <w:sz w:val="28"/>
          <w:szCs w:val="28"/>
        </w:rPr>
        <w:t xml:space="preserve"> is a branch of AI that enables systems to learn from data and improve their performance without being explicitly programmed. Instead of following fixed rules, ML algorithms </w:t>
      </w:r>
      <w:proofErr w:type="spellStart"/>
      <w:r w:rsidRPr="005F70E5">
        <w:rPr>
          <w:rFonts w:ascii="Times New Roman" w:hAnsi="Times New Roman" w:cs="Times New Roman"/>
          <w:sz w:val="28"/>
          <w:szCs w:val="28"/>
        </w:rPr>
        <w:t>analyze</w:t>
      </w:r>
      <w:proofErr w:type="spellEnd"/>
      <w:r w:rsidRPr="005F70E5">
        <w:rPr>
          <w:rFonts w:ascii="Times New Roman" w:hAnsi="Times New Roman" w:cs="Times New Roman"/>
          <w:sz w:val="28"/>
          <w:szCs w:val="28"/>
        </w:rPr>
        <w:t xml:space="preserve"> past data, detect patterns and use them to make predictions or decisions in new situations.</w:t>
      </w:r>
    </w:p>
    <w:p w14:paraId="660428D3" w14:textId="77777777" w:rsidR="004919F2" w:rsidRPr="005F70E5" w:rsidRDefault="004919F2" w:rsidP="004919F2">
      <w:pPr>
        <w:numPr>
          <w:ilvl w:val="0"/>
          <w:numId w:val="57"/>
        </w:numPr>
        <w:rPr>
          <w:rFonts w:ascii="Times New Roman" w:hAnsi="Times New Roman" w:cs="Times New Roman"/>
          <w:sz w:val="28"/>
          <w:szCs w:val="28"/>
        </w:rPr>
      </w:pPr>
      <w:r w:rsidRPr="005F70E5">
        <w:rPr>
          <w:rFonts w:ascii="Times New Roman" w:hAnsi="Times New Roman" w:cs="Times New Roman"/>
          <w:sz w:val="28"/>
          <w:szCs w:val="28"/>
        </w:rPr>
        <w:t xml:space="preserve">Learns from structured and </w:t>
      </w:r>
      <w:proofErr w:type="spellStart"/>
      <w:r w:rsidRPr="005F70E5">
        <w:rPr>
          <w:rFonts w:ascii="Times New Roman" w:hAnsi="Times New Roman" w:cs="Times New Roman"/>
          <w:sz w:val="28"/>
          <w:szCs w:val="28"/>
        </w:rPr>
        <w:t>labeled</w:t>
      </w:r>
      <w:proofErr w:type="spellEnd"/>
      <w:r w:rsidRPr="005F70E5">
        <w:rPr>
          <w:rFonts w:ascii="Times New Roman" w:hAnsi="Times New Roman" w:cs="Times New Roman"/>
          <w:sz w:val="28"/>
          <w:szCs w:val="28"/>
        </w:rPr>
        <w:t xml:space="preserve"> datasets.</w:t>
      </w:r>
    </w:p>
    <w:p w14:paraId="489F09A2" w14:textId="77777777" w:rsidR="004919F2" w:rsidRPr="005F70E5" w:rsidRDefault="004919F2" w:rsidP="004919F2">
      <w:pPr>
        <w:numPr>
          <w:ilvl w:val="0"/>
          <w:numId w:val="58"/>
        </w:numPr>
        <w:rPr>
          <w:rFonts w:ascii="Times New Roman" w:hAnsi="Times New Roman" w:cs="Times New Roman"/>
          <w:sz w:val="28"/>
          <w:szCs w:val="28"/>
        </w:rPr>
      </w:pPr>
      <w:r w:rsidRPr="005F70E5">
        <w:rPr>
          <w:rFonts w:ascii="Times New Roman" w:hAnsi="Times New Roman" w:cs="Times New Roman"/>
          <w:sz w:val="28"/>
          <w:szCs w:val="28"/>
        </w:rPr>
        <w:t>Requires human input for training and corrections.</w:t>
      </w:r>
    </w:p>
    <w:p w14:paraId="184163AC" w14:textId="77777777" w:rsidR="004919F2" w:rsidRPr="005F70E5" w:rsidRDefault="004919F2" w:rsidP="004919F2">
      <w:pPr>
        <w:numPr>
          <w:ilvl w:val="0"/>
          <w:numId w:val="59"/>
        </w:numPr>
        <w:rPr>
          <w:rFonts w:ascii="Times New Roman" w:hAnsi="Times New Roman" w:cs="Times New Roman"/>
          <w:sz w:val="28"/>
          <w:szCs w:val="28"/>
        </w:rPr>
      </w:pPr>
      <w:r w:rsidRPr="005F70E5">
        <w:rPr>
          <w:rFonts w:ascii="Times New Roman" w:hAnsi="Times New Roman" w:cs="Times New Roman"/>
          <w:sz w:val="28"/>
          <w:szCs w:val="28"/>
        </w:rPr>
        <w:t>Uses algorithms such as regression, clustering and decision trees.</w:t>
      </w:r>
    </w:p>
    <w:p w14:paraId="1F996C77" w14:textId="77777777" w:rsidR="004919F2" w:rsidRPr="005F70E5" w:rsidRDefault="004919F2" w:rsidP="004919F2">
      <w:pPr>
        <w:numPr>
          <w:ilvl w:val="0"/>
          <w:numId w:val="60"/>
        </w:numPr>
        <w:rPr>
          <w:rFonts w:ascii="Times New Roman" w:hAnsi="Times New Roman" w:cs="Times New Roman"/>
          <w:sz w:val="28"/>
          <w:szCs w:val="28"/>
        </w:rPr>
      </w:pPr>
      <w:r w:rsidRPr="005F70E5">
        <w:rPr>
          <w:rFonts w:ascii="Times New Roman" w:hAnsi="Times New Roman" w:cs="Times New Roman"/>
          <w:sz w:val="28"/>
          <w:szCs w:val="28"/>
        </w:rPr>
        <w:t>Improves accuracy with more data.</w:t>
      </w:r>
    </w:p>
    <w:p w14:paraId="5BE2E6CC" w14:textId="77777777" w:rsidR="004919F2" w:rsidRDefault="004919F2" w:rsidP="004919F2">
      <w:pPr>
        <w:numPr>
          <w:ilvl w:val="0"/>
          <w:numId w:val="61"/>
        </w:numPr>
        <w:rPr>
          <w:rFonts w:ascii="Times New Roman" w:hAnsi="Times New Roman" w:cs="Times New Roman"/>
          <w:sz w:val="28"/>
          <w:szCs w:val="28"/>
        </w:rPr>
      </w:pPr>
      <w:r w:rsidRPr="005F70E5">
        <w:rPr>
          <w:rFonts w:ascii="Times New Roman" w:hAnsi="Times New Roman" w:cs="Times New Roman"/>
          <w:b/>
          <w:bCs/>
          <w:sz w:val="28"/>
          <w:szCs w:val="28"/>
        </w:rPr>
        <w:t>Examples</w:t>
      </w:r>
      <w:r w:rsidRPr="005F70E5">
        <w:rPr>
          <w:rFonts w:ascii="Times New Roman" w:hAnsi="Times New Roman" w:cs="Times New Roman"/>
          <w:sz w:val="28"/>
          <w:szCs w:val="28"/>
        </w:rPr>
        <w:t>: Amazon recommendations, Netflix suggestions, spam detection.</w:t>
      </w:r>
    </w:p>
    <w:p w14:paraId="2ABD0A96" w14:textId="77777777" w:rsidR="004919F2" w:rsidRPr="005F70E5" w:rsidRDefault="004919F2" w:rsidP="004919F2">
      <w:pPr>
        <w:ind w:left="720"/>
        <w:rPr>
          <w:rFonts w:ascii="Times New Roman" w:hAnsi="Times New Roman" w:cs="Times New Roman"/>
          <w:sz w:val="28"/>
          <w:szCs w:val="28"/>
        </w:rPr>
      </w:pPr>
      <w:r w:rsidRPr="005F70E5">
        <w:rPr>
          <w:rFonts w:ascii="Times New Roman" w:hAnsi="Times New Roman" w:cs="Times New Roman"/>
          <w:sz w:val="28"/>
          <w:szCs w:val="28"/>
        </w:rPr>
        <w:drawing>
          <wp:inline distT="0" distB="0" distL="0" distR="0" wp14:anchorId="1108FD75" wp14:editId="20F0358B">
            <wp:extent cx="5731510" cy="2841625"/>
            <wp:effectExtent l="0" t="0" r="2540" b="0"/>
            <wp:docPr id="127910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07373" name=""/>
                    <pic:cNvPicPr/>
                  </pic:nvPicPr>
                  <pic:blipFill>
                    <a:blip r:embed="rId8"/>
                    <a:stretch>
                      <a:fillRect/>
                    </a:stretch>
                  </pic:blipFill>
                  <pic:spPr>
                    <a:xfrm>
                      <a:off x="0" y="0"/>
                      <a:ext cx="5731510" cy="2841625"/>
                    </a:xfrm>
                    <a:prstGeom prst="rect">
                      <a:avLst/>
                    </a:prstGeom>
                  </pic:spPr>
                </pic:pic>
              </a:graphicData>
            </a:graphic>
          </wp:inline>
        </w:drawing>
      </w:r>
    </w:p>
    <w:p w14:paraId="314BD43D" w14:textId="77777777" w:rsidR="004919F2" w:rsidRPr="005F70E5" w:rsidRDefault="004919F2" w:rsidP="004919F2">
      <w:pPr>
        <w:rPr>
          <w:rFonts w:ascii="Times New Roman" w:hAnsi="Times New Roman" w:cs="Times New Roman"/>
          <w:b/>
          <w:bCs/>
          <w:sz w:val="28"/>
          <w:szCs w:val="28"/>
        </w:rPr>
      </w:pPr>
      <w:r w:rsidRPr="005F70E5">
        <w:rPr>
          <w:rFonts w:ascii="Times New Roman" w:hAnsi="Times New Roman" w:cs="Times New Roman"/>
          <w:b/>
          <w:bCs/>
          <w:sz w:val="28"/>
          <w:szCs w:val="28"/>
        </w:rPr>
        <w:t>3. Deep Learning (DL)</w:t>
      </w:r>
    </w:p>
    <w:p w14:paraId="451A0765" w14:textId="77777777" w:rsidR="004919F2" w:rsidRPr="005F70E5" w:rsidRDefault="004919F2" w:rsidP="004919F2">
      <w:pPr>
        <w:rPr>
          <w:rFonts w:ascii="Times New Roman" w:hAnsi="Times New Roman" w:cs="Times New Roman"/>
          <w:sz w:val="28"/>
          <w:szCs w:val="28"/>
        </w:rPr>
      </w:pPr>
      <w:hyperlink r:id="rId9" w:tgtFrame="_blank" w:history="1">
        <w:r w:rsidRPr="005F70E5">
          <w:rPr>
            <w:rStyle w:val="Hyperlink"/>
            <w:rFonts w:ascii="Times New Roman" w:hAnsi="Times New Roman" w:cs="Times New Roman"/>
            <w:sz w:val="28"/>
            <w:szCs w:val="28"/>
          </w:rPr>
          <w:t>Deep Learning</w:t>
        </w:r>
      </w:hyperlink>
      <w:r w:rsidRPr="005F70E5">
        <w:rPr>
          <w:rFonts w:ascii="Times New Roman" w:hAnsi="Times New Roman" w:cs="Times New Roman"/>
          <w:sz w:val="28"/>
          <w:szCs w:val="28"/>
        </w:rPr>
        <w:t> is a subset of machine learning that uses artificial neural networks with many layers to automatically learn complex patterns from large datasets. Unlike traditional ML, it can extract features on its own making it useful for handling unstructured data such as images, speech and text.</w:t>
      </w:r>
    </w:p>
    <w:p w14:paraId="129A825D" w14:textId="77777777" w:rsidR="004919F2" w:rsidRPr="005F70E5" w:rsidRDefault="004919F2" w:rsidP="004919F2">
      <w:pPr>
        <w:numPr>
          <w:ilvl w:val="0"/>
          <w:numId w:val="62"/>
        </w:numPr>
        <w:rPr>
          <w:rFonts w:ascii="Times New Roman" w:hAnsi="Times New Roman" w:cs="Times New Roman"/>
          <w:sz w:val="28"/>
          <w:szCs w:val="28"/>
        </w:rPr>
      </w:pPr>
      <w:r w:rsidRPr="005F70E5">
        <w:rPr>
          <w:rFonts w:ascii="Times New Roman" w:hAnsi="Times New Roman" w:cs="Times New Roman"/>
          <w:sz w:val="28"/>
          <w:szCs w:val="28"/>
        </w:rPr>
        <w:t>Built on neural networks inspired by the human brain.</w:t>
      </w:r>
    </w:p>
    <w:p w14:paraId="4C87E700" w14:textId="77777777" w:rsidR="004919F2" w:rsidRPr="005F70E5" w:rsidRDefault="004919F2" w:rsidP="004919F2">
      <w:pPr>
        <w:numPr>
          <w:ilvl w:val="0"/>
          <w:numId w:val="63"/>
        </w:numPr>
        <w:rPr>
          <w:rFonts w:ascii="Times New Roman" w:hAnsi="Times New Roman" w:cs="Times New Roman"/>
          <w:sz w:val="28"/>
          <w:szCs w:val="28"/>
        </w:rPr>
      </w:pPr>
      <w:r w:rsidRPr="005F70E5">
        <w:rPr>
          <w:rFonts w:ascii="Times New Roman" w:hAnsi="Times New Roman" w:cs="Times New Roman"/>
          <w:sz w:val="28"/>
          <w:szCs w:val="28"/>
        </w:rPr>
        <w:t>Learns automatically with minimal human guidance.</w:t>
      </w:r>
    </w:p>
    <w:p w14:paraId="14B5D434" w14:textId="77777777" w:rsidR="004919F2" w:rsidRPr="005F70E5" w:rsidRDefault="004919F2" w:rsidP="004919F2">
      <w:pPr>
        <w:numPr>
          <w:ilvl w:val="0"/>
          <w:numId w:val="64"/>
        </w:numPr>
        <w:rPr>
          <w:rFonts w:ascii="Times New Roman" w:hAnsi="Times New Roman" w:cs="Times New Roman"/>
          <w:sz w:val="28"/>
          <w:szCs w:val="28"/>
        </w:rPr>
      </w:pPr>
      <w:r w:rsidRPr="005F70E5">
        <w:rPr>
          <w:rFonts w:ascii="Times New Roman" w:hAnsi="Times New Roman" w:cs="Times New Roman"/>
          <w:sz w:val="28"/>
          <w:szCs w:val="28"/>
        </w:rPr>
        <w:t>Needs massive datasets and high computational power.</w:t>
      </w:r>
    </w:p>
    <w:p w14:paraId="1E9A8345" w14:textId="77777777" w:rsidR="004919F2" w:rsidRPr="005F70E5" w:rsidRDefault="004919F2" w:rsidP="004919F2">
      <w:pPr>
        <w:numPr>
          <w:ilvl w:val="0"/>
          <w:numId w:val="65"/>
        </w:numPr>
        <w:rPr>
          <w:rFonts w:ascii="Times New Roman" w:hAnsi="Times New Roman" w:cs="Times New Roman"/>
          <w:sz w:val="28"/>
          <w:szCs w:val="28"/>
        </w:rPr>
      </w:pPr>
      <w:r w:rsidRPr="005F70E5">
        <w:rPr>
          <w:rFonts w:ascii="Times New Roman" w:hAnsi="Times New Roman" w:cs="Times New Roman"/>
          <w:sz w:val="28"/>
          <w:szCs w:val="28"/>
        </w:rPr>
        <w:t>Excels in tasks like vision, speech and natural language.</w:t>
      </w:r>
    </w:p>
    <w:p w14:paraId="28AAA045" w14:textId="77777777" w:rsidR="004919F2" w:rsidRPr="005F70E5" w:rsidRDefault="004919F2" w:rsidP="004919F2">
      <w:pPr>
        <w:numPr>
          <w:ilvl w:val="0"/>
          <w:numId w:val="66"/>
        </w:numPr>
        <w:rPr>
          <w:rFonts w:ascii="Times New Roman" w:hAnsi="Times New Roman" w:cs="Times New Roman"/>
          <w:sz w:val="28"/>
          <w:szCs w:val="28"/>
        </w:rPr>
      </w:pPr>
      <w:r w:rsidRPr="005F70E5">
        <w:rPr>
          <w:rFonts w:ascii="Times New Roman" w:hAnsi="Times New Roman" w:cs="Times New Roman"/>
          <w:b/>
          <w:bCs/>
          <w:sz w:val="28"/>
          <w:szCs w:val="28"/>
        </w:rPr>
        <w:t>Examples</w:t>
      </w:r>
      <w:r w:rsidRPr="005F70E5">
        <w:rPr>
          <w:rFonts w:ascii="Times New Roman" w:hAnsi="Times New Roman" w:cs="Times New Roman"/>
          <w:sz w:val="28"/>
          <w:szCs w:val="28"/>
        </w:rPr>
        <w:t>: Self-driving cars, facial recognition, voice assistants.</w:t>
      </w:r>
    </w:p>
    <w:p w14:paraId="34D3455E" w14:textId="77777777" w:rsidR="004919F2" w:rsidRDefault="004919F2" w:rsidP="004919F2">
      <w:pPr>
        <w:rPr>
          <w:rFonts w:ascii="Times New Roman" w:hAnsi="Times New Roman" w:cs="Times New Roman"/>
          <w:sz w:val="28"/>
          <w:szCs w:val="28"/>
        </w:rPr>
      </w:pPr>
    </w:p>
    <w:p w14:paraId="2818F9DF" w14:textId="77777777" w:rsidR="004919F2" w:rsidRDefault="004919F2" w:rsidP="004919F2">
      <w:pPr>
        <w:rPr>
          <w:rFonts w:ascii="Times New Roman" w:hAnsi="Times New Roman" w:cs="Times New Roman"/>
          <w:sz w:val="28"/>
          <w:szCs w:val="28"/>
        </w:rPr>
      </w:pPr>
    </w:p>
    <w:p w14:paraId="6136A7DE" w14:textId="77777777" w:rsidR="004919F2" w:rsidRDefault="004919F2" w:rsidP="004919F2">
      <w:pPr>
        <w:rPr>
          <w:rFonts w:ascii="Times New Roman" w:hAnsi="Times New Roman" w:cs="Times New Roman"/>
          <w:sz w:val="28"/>
          <w:szCs w:val="28"/>
        </w:rPr>
      </w:pPr>
      <w:r w:rsidRPr="005F70E5">
        <w:rPr>
          <w:rFonts w:ascii="Times New Roman" w:hAnsi="Times New Roman" w:cs="Times New Roman"/>
          <w:sz w:val="28"/>
          <w:szCs w:val="28"/>
        </w:rPr>
        <w:drawing>
          <wp:inline distT="0" distB="0" distL="0" distR="0" wp14:anchorId="3A42C646" wp14:editId="2EBD4EC9">
            <wp:extent cx="5731510" cy="2886710"/>
            <wp:effectExtent l="0" t="0" r="2540" b="8890"/>
            <wp:docPr id="44537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73419" name=""/>
                    <pic:cNvPicPr/>
                  </pic:nvPicPr>
                  <pic:blipFill>
                    <a:blip r:embed="rId10"/>
                    <a:stretch>
                      <a:fillRect/>
                    </a:stretch>
                  </pic:blipFill>
                  <pic:spPr>
                    <a:xfrm>
                      <a:off x="0" y="0"/>
                      <a:ext cx="5731510" cy="2886710"/>
                    </a:xfrm>
                    <a:prstGeom prst="rect">
                      <a:avLst/>
                    </a:prstGeom>
                  </pic:spPr>
                </pic:pic>
              </a:graphicData>
            </a:graphic>
          </wp:inline>
        </w:drawing>
      </w:r>
    </w:p>
    <w:p w14:paraId="08D2D0E9" w14:textId="77777777" w:rsidR="004919F2" w:rsidRPr="005F70E5" w:rsidRDefault="004919F2" w:rsidP="004919F2">
      <w:pPr>
        <w:rPr>
          <w:rFonts w:ascii="Times New Roman" w:hAnsi="Times New Roman" w:cs="Times New Roman"/>
          <w:sz w:val="28"/>
          <w:szCs w:val="28"/>
        </w:rPr>
      </w:pPr>
    </w:p>
    <w:p w14:paraId="1AA52548" w14:textId="77777777" w:rsidR="004919F2" w:rsidRDefault="004919F2" w:rsidP="004919F2">
      <w:pPr>
        <w:rPr>
          <w:rFonts w:ascii="Times New Roman" w:hAnsi="Times New Roman" w:cs="Times New Roman"/>
          <w:b/>
          <w:bCs/>
          <w:sz w:val="28"/>
          <w:szCs w:val="28"/>
        </w:rPr>
      </w:pPr>
    </w:p>
    <w:p w14:paraId="4C93FC32" w14:textId="77777777" w:rsidR="004919F2" w:rsidRDefault="004919F2" w:rsidP="004919F2">
      <w:pPr>
        <w:jc w:val="both"/>
        <w:rPr>
          <w:rFonts w:ascii="Times New Roman" w:hAnsi="Times New Roman" w:cs="Times New Roman"/>
          <w:sz w:val="28"/>
          <w:szCs w:val="28"/>
        </w:rPr>
      </w:pPr>
      <w:r w:rsidRPr="008C3B18">
        <w:rPr>
          <w:rFonts w:ascii="Times New Roman" w:hAnsi="Times New Roman" w:cs="Times New Roman"/>
          <w:sz w:val="28"/>
          <w:szCs w:val="28"/>
        </w:rPr>
        <w:t>Deep Learning is transforming the way machines understand, learn and interact with complex data. Deep learning mimics neural networks of the human brain, it enables computers to autonomously uncover patterns and make informed decisions from vast amounts of unstructured data.</w:t>
      </w:r>
    </w:p>
    <w:p w14:paraId="643ED71D" w14:textId="77777777" w:rsidR="004919F2" w:rsidRDefault="004919F2" w:rsidP="004919F2">
      <w:pPr>
        <w:jc w:val="both"/>
        <w:rPr>
          <w:rFonts w:ascii="Times New Roman" w:hAnsi="Times New Roman" w:cs="Times New Roman"/>
          <w:sz w:val="28"/>
          <w:szCs w:val="28"/>
        </w:rPr>
      </w:pPr>
      <w:r w:rsidRPr="008C3B18">
        <w:rPr>
          <w:rFonts w:ascii="Times New Roman" w:hAnsi="Times New Roman" w:cs="Times New Roman"/>
          <w:sz w:val="28"/>
          <w:szCs w:val="28"/>
        </w:rPr>
        <w:drawing>
          <wp:inline distT="0" distB="0" distL="0" distR="0" wp14:anchorId="2F844951" wp14:editId="00FD692B">
            <wp:extent cx="5731510" cy="2827020"/>
            <wp:effectExtent l="0" t="0" r="2540" b="0"/>
            <wp:docPr id="26026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62781" name=""/>
                    <pic:cNvPicPr/>
                  </pic:nvPicPr>
                  <pic:blipFill>
                    <a:blip r:embed="rId11"/>
                    <a:stretch>
                      <a:fillRect/>
                    </a:stretch>
                  </pic:blipFill>
                  <pic:spPr>
                    <a:xfrm>
                      <a:off x="0" y="0"/>
                      <a:ext cx="5731510" cy="2827020"/>
                    </a:xfrm>
                    <a:prstGeom prst="rect">
                      <a:avLst/>
                    </a:prstGeom>
                  </pic:spPr>
                </pic:pic>
              </a:graphicData>
            </a:graphic>
          </wp:inline>
        </w:drawing>
      </w:r>
    </w:p>
    <w:p w14:paraId="59CF6247" w14:textId="77777777" w:rsidR="004919F2" w:rsidRDefault="004919F2" w:rsidP="004919F2">
      <w:pPr>
        <w:jc w:val="both"/>
        <w:rPr>
          <w:rFonts w:ascii="Times New Roman" w:hAnsi="Times New Roman" w:cs="Times New Roman"/>
          <w:sz w:val="28"/>
          <w:szCs w:val="28"/>
        </w:rPr>
      </w:pPr>
    </w:p>
    <w:p w14:paraId="03FA2978" w14:textId="77777777" w:rsidR="004919F2" w:rsidRPr="008C3B18" w:rsidRDefault="004919F2" w:rsidP="004919F2">
      <w:pPr>
        <w:jc w:val="both"/>
        <w:rPr>
          <w:rFonts w:ascii="Times New Roman" w:hAnsi="Times New Roman" w:cs="Times New Roman"/>
          <w:b/>
          <w:bCs/>
          <w:sz w:val="28"/>
          <w:szCs w:val="28"/>
        </w:rPr>
      </w:pPr>
      <w:r w:rsidRPr="008C3B18">
        <w:rPr>
          <w:rFonts w:ascii="Times New Roman" w:hAnsi="Times New Roman" w:cs="Times New Roman"/>
          <w:b/>
          <w:bCs/>
          <w:sz w:val="28"/>
          <w:szCs w:val="28"/>
        </w:rPr>
        <w:t>How Deep Learning Works?</w:t>
      </w:r>
    </w:p>
    <w:p w14:paraId="2F1594BF" w14:textId="77777777" w:rsidR="004919F2" w:rsidRPr="008C3B18" w:rsidRDefault="004919F2" w:rsidP="004919F2">
      <w:pPr>
        <w:jc w:val="both"/>
        <w:rPr>
          <w:rFonts w:ascii="Times New Roman" w:hAnsi="Times New Roman" w:cs="Times New Roman"/>
          <w:sz w:val="28"/>
          <w:szCs w:val="28"/>
        </w:rPr>
      </w:pPr>
      <w:r w:rsidRPr="008C3B18">
        <w:rPr>
          <w:rFonts w:ascii="Times New Roman" w:hAnsi="Times New Roman" w:cs="Times New Roman"/>
          <w:sz w:val="28"/>
          <w:szCs w:val="28"/>
        </w:rPr>
        <w:lastRenderedPageBreak/>
        <w:t>Neural network consists of layers of interconnected nodes or neurons that collaborate to process input data. In a fully connected deep neural network data flows through multiple layers where each neuron performs nonlinear transformations, allowing the model to learn intricate representations of the data.</w:t>
      </w:r>
    </w:p>
    <w:p w14:paraId="69F8270B" w14:textId="77777777" w:rsidR="004919F2" w:rsidRDefault="004919F2" w:rsidP="004919F2">
      <w:pPr>
        <w:jc w:val="both"/>
        <w:rPr>
          <w:rFonts w:ascii="Times New Roman" w:hAnsi="Times New Roman" w:cs="Times New Roman"/>
          <w:sz w:val="28"/>
          <w:szCs w:val="28"/>
        </w:rPr>
      </w:pPr>
      <w:r w:rsidRPr="008C3B18">
        <w:rPr>
          <w:rFonts w:ascii="Times New Roman" w:hAnsi="Times New Roman" w:cs="Times New Roman"/>
          <w:sz w:val="28"/>
          <w:szCs w:val="28"/>
        </w:rPr>
        <w:t xml:space="preserve">In a deep neural </w:t>
      </w:r>
      <w:proofErr w:type="gramStart"/>
      <w:r w:rsidRPr="008C3B18">
        <w:rPr>
          <w:rFonts w:ascii="Times New Roman" w:hAnsi="Times New Roman" w:cs="Times New Roman"/>
          <w:sz w:val="28"/>
          <w:szCs w:val="28"/>
        </w:rPr>
        <w:t>network</w:t>
      </w:r>
      <w:proofErr w:type="gramEnd"/>
      <w:r w:rsidRPr="008C3B18">
        <w:rPr>
          <w:rFonts w:ascii="Times New Roman" w:hAnsi="Times New Roman" w:cs="Times New Roman"/>
          <w:sz w:val="28"/>
          <w:szCs w:val="28"/>
        </w:rPr>
        <w:t xml:space="preserve"> the input layer receives data which passes through hidden layers that transform the data using nonlinear functions. The final output layer generates the model’s prediction.</w:t>
      </w:r>
    </w:p>
    <w:p w14:paraId="6FFED205" w14:textId="77777777" w:rsidR="004919F2" w:rsidRDefault="004919F2" w:rsidP="004919F2">
      <w:pPr>
        <w:jc w:val="both"/>
        <w:rPr>
          <w:rFonts w:ascii="Times New Roman" w:hAnsi="Times New Roman" w:cs="Times New Roman"/>
          <w:b/>
          <w:bCs/>
          <w:sz w:val="28"/>
          <w:szCs w:val="28"/>
        </w:rPr>
      </w:pPr>
    </w:p>
    <w:p w14:paraId="1DCC01C7" w14:textId="77777777" w:rsidR="004919F2" w:rsidRDefault="004919F2" w:rsidP="004919F2">
      <w:pPr>
        <w:jc w:val="both"/>
        <w:rPr>
          <w:rFonts w:ascii="Times New Roman" w:hAnsi="Times New Roman" w:cs="Times New Roman"/>
          <w:b/>
          <w:bCs/>
          <w:sz w:val="28"/>
          <w:szCs w:val="28"/>
        </w:rPr>
      </w:pPr>
      <w:r w:rsidRPr="008C3B18">
        <w:rPr>
          <w:rFonts w:ascii="Times New Roman" w:hAnsi="Times New Roman" w:cs="Times New Roman"/>
          <w:b/>
          <w:bCs/>
          <w:sz w:val="28"/>
          <w:szCs w:val="28"/>
        </w:rPr>
        <w:t>What is a Neural Network?</w:t>
      </w:r>
    </w:p>
    <w:p w14:paraId="366D01CA" w14:textId="77777777" w:rsidR="004919F2" w:rsidRDefault="004919F2" w:rsidP="004919F2">
      <w:pPr>
        <w:jc w:val="both"/>
        <w:rPr>
          <w:rFonts w:ascii="Times New Roman" w:hAnsi="Times New Roman" w:cs="Times New Roman"/>
          <w:sz w:val="28"/>
          <w:szCs w:val="28"/>
        </w:rPr>
      </w:pPr>
      <w:r w:rsidRPr="008C3B18">
        <w:rPr>
          <w:rFonts w:ascii="Times New Roman" w:hAnsi="Times New Roman" w:cs="Times New Roman"/>
          <w:sz w:val="28"/>
          <w:szCs w:val="28"/>
        </w:rPr>
        <w:t>Neural networks are machine learning models that mimic the complex functions of the human brain. These models consist of interconnected nodes or neurons that process data, learn patterns and enable tasks such as pattern recognition and decision-making.</w:t>
      </w:r>
    </w:p>
    <w:p w14:paraId="0EEA7BB3" w14:textId="77777777" w:rsidR="004919F2" w:rsidRDefault="004919F2" w:rsidP="004919F2">
      <w:pPr>
        <w:jc w:val="both"/>
        <w:rPr>
          <w:rFonts w:ascii="Times New Roman" w:hAnsi="Times New Roman" w:cs="Times New Roman"/>
          <w:sz w:val="28"/>
          <w:szCs w:val="28"/>
        </w:rPr>
      </w:pPr>
      <w:r w:rsidRPr="008C3B18">
        <w:rPr>
          <w:rFonts w:ascii="Times New Roman" w:hAnsi="Times New Roman" w:cs="Times New Roman"/>
          <w:sz w:val="28"/>
          <w:szCs w:val="28"/>
        </w:rPr>
        <w:drawing>
          <wp:inline distT="0" distB="0" distL="0" distR="0" wp14:anchorId="14B847B4" wp14:editId="7CA376E4">
            <wp:extent cx="5731510" cy="2743200"/>
            <wp:effectExtent l="0" t="0" r="2540" b="0"/>
            <wp:docPr id="153018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83867" name=""/>
                    <pic:cNvPicPr/>
                  </pic:nvPicPr>
                  <pic:blipFill>
                    <a:blip r:embed="rId12"/>
                    <a:stretch>
                      <a:fillRect/>
                    </a:stretch>
                  </pic:blipFill>
                  <pic:spPr>
                    <a:xfrm>
                      <a:off x="0" y="0"/>
                      <a:ext cx="5731510" cy="2743200"/>
                    </a:xfrm>
                    <a:prstGeom prst="rect">
                      <a:avLst/>
                    </a:prstGeom>
                  </pic:spPr>
                </pic:pic>
              </a:graphicData>
            </a:graphic>
          </wp:inline>
        </w:drawing>
      </w:r>
    </w:p>
    <w:p w14:paraId="54984949" w14:textId="77777777" w:rsidR="004919F2" w:rsidRDefault="004919F2" w:rsidP="004919F2">
      <w:pPr>
        <w:jc w:val="both"/>
        <w:rPr>
          <w:rFonts w:ascii="Times New Roman" w:hAnsi="Times New Roman" w:cs="Times New Roman"/>
          <w:sz w:val="28"/>
          <w:szCs w:val="28"/>
        </w:rPr>
      </w:pPr>
    </w:p>
    <w:p w14:paraId="71404564" w14:textId="77777777" w:rsidR="004919F2" w:rsidRPr="008C3B18" w:rsidRDefault="004919F2" w:rsidP="004919F2">
      <w:pPr>
        <w:jc w:val="both"/>
        <w:rPr>
          <w:rFonts w:ascii="Times New Roman" w:hAnsi="Times New Roman" w:cs="Times New Roman"/>
          <w:sz w:val="28"/>
          <w:szCs w:val="28"/>
        </w:rPr>
      </w:pPr>
      <w:r w:rsidRPr="008C3B18">
        <w:rPr>
          <w:rFonts w:ascii="Times New Roman" w:hAnsi="Times New Roman" w:cs="Times New Roman"/>
          <w:sz w:val="28"/>
          <w:szCs w:val="28"/>
        </w:rPr>
        <w:t>Neural networks are capable of learning and identifying patterns directly from data without pre-defined rules. These networks are built from several key components:</w:t>
      </w:r>
    </w:p>
    <w:p w14:paraId="49B2FF4B" w14:textId="77777777" w:rsidR="004919F2" w:rsidRPr="008C3B18" w:rsidRDefault="004919F2" w:rsidP="004919F2">
      <w:pPr>
        <w:numPr>
          <w:ilvl w:val="0"/>
          <w:numId w:val="2"/>
        </w:numPr>
        <w:jc w:val="both"/>
        <w:rPr>
          <w:rFonts w:ascii="Times New Roman" w:hAnsi="Times New Roman" w:cs="Times New Roman"/>
          <w:sz w:val="28"/>
          <w:szCs w:val="28"/>
        </w:rPr>
      </w:pPr>
      <w:r w:rsidRPr="008C3B18">
        <w:rPr>
          <w:rFonts w:ascii="Times New Roman" w:hAnsi="Times New Roman" w:cs="Times New Roman"/>
          <w:b/>
          <w:bCs/>
          <w:sz w:val="28"/>
          <w:szCs w:val="28"/>
        </w:rPr>
        <w:t>Neurons</w:t>
      </w:r>
      <w:r w:rsidRPr="008C3B18">
        <w:rPr>
          <w:rFonts w:ascii="Times New Roman" w:hAnsi="Times New Roman" w:cs="Times New Roman"/>
          <w:sz w:val="28"/>
          <w:szCs w:val="28"/>
        </w:rPr>
        <w:t>: The basic units that receive inputs, each neuron is governed by a threshold and an activation function.</w:t>
      </w:r>
    </w:p>
    <w:p w14:paraId="72F8C4B9" w14:textId="77777777" w:rsidR="004919F2" w:rsidRPr="008C3B18" w:rsidRDefault="004919F2" w:rsidP="004919F2">
      <w:pPr>
        <w:numPr>
          <w:ilvl w:val="0"/>
          <w:numId w:val="3"/>
        </w:numPr>
        <w:jc w:val="both"/>
        <w:rPr>
          <w:rFonts w:ascii="Times New Roman" w:hAnsi="Times New Roman" w:cs="Times New Roman"/>
          <w:sz w:val="28"/>
          <w:szCs w:val="28"/>
        </w:rPr>
      </w:pPr>
      <w:r w:rsidRPr="008C3B18">
        <w:rPr>
          <w:rFonts w:ascii="Times New Roman" w:hAnsi="Times New Roman" w:cs="Times New Roman"/>
          <w:b/>
          <w:bCs/>
          <w:sz w:val="28"/>
          <w:szCs w:val="28"/>
        </w:rPr>
        <w:t>Connections</w:t>
      </w:r>
      <w:r w:rsidRPr="008C3B18">
        <w:rPr>
          <w:rFonts w:ascii="Times New Roman" w:hAnsi="Times New Roman" w:cs="Times New Roman"/>
          <w:sz w:val="28"/>
          <w:szCs w:val="28"/>
        </w:rPr>
        <w:t>: Links between neurons that carry information, regulated by weights and biases.</w:t>
      </w:r>
    </w:p>
    <w:p w14:paraId="4C9FDD4D" w14:textId="77777777" w:rsidR="004919F2" w:rsidRPr="008C3B18" w:rsidRDefault="004919F2" w:rsidP="004919F2">
      <w:pPr>
        <w:numPr>
          <w:ilvl w:val="0"/>
          <w:numId w:val="4"/>
        </w:numPr>
        <w:jc w:val="both"/>
        <w:rPr>
          <w:rFonts w:ascii="Times New Roman" w:hAnsi="Times New Roman" w:cs="Times New Roman"/>
          <w:sz w:val="28"/>
          <w:szCs w:val="28"/>
        </w:rPr>
      </w:pPr>
      <w:r w:rsidRPr="008C3B18">
        <w:rPr>
          <w:rFonts w:ascii="Times New Roman" w:hAnsi="Times New Roman" w:cs="Times New Roman"/>
          <w:b/>
          <w:bCs/>
          <w:sz w:val="28"/>
          <w:szCs w:val="28"/>
        </w:rPr>
        <w:t>Weights and Biases</w:t>
      </w:r>
      <w:r w:rsidRPr="008C3B18">
        <w:rPr>
          <w:rFonts w:ascii="Times New Roman" w:hAnsi="Times New Roman" w:cs="Times New Roman"/>
          <w:sz w:val="28"/>
          <w:szCs w:val="28"/>
        </w:rPr>
        <w:t>: These parameters determine the strength and influence of connections.</w:t>
      </w:r>
    </w:p>
    <w:p w14:paraId="2BF9A29F" w14:textId="77777777" w:rsidR="004919F2" w:rsidRPr="008C3B18" w:rsidRDefault="004919F2" w:rsidP="004919F2">
      <w:pPr>
        <w:numPr>
          <w:ilvl w:val="0"/>
          <w:numId w:val="5"/>
        </w:numPr>
        <w:jc w:val="both"/>
        <w:rPr>
          <w:rFonts w:ascii="Times New Roman" w:hAnsi="Times New Roman" w:cs="Times New Roman"/>
          <w:sz w:val="28"/>
          <w:szCs w:val="28"/>
        </w:rPr>
      </w:pPr>
      <w:r w:rsidRPr="008C3B18">
        <w:rPr>
          <w:rFonts w:ascii="Times New Roman" w:hAnsi="Times New Roman" w:cs="Times New Roman"/>
          <w:b/>
          <w:bCs/>
          <w:sz w:val="28"/>
          <w:szCs w:val="28"/>
        </w:rPr>
        <w:lastRenderedPageBreak/>
        <w:t>Propagation Functions</w:t>
      </w:r>
      <w:r w:rsidRPr="008C3B18">
        <w:rPr>
          <w:rFonts w:ascii="Times New Roman" w:hAnsi="Times New Roman" w:cs="Times New Roman"/>
          <w:sz w:val="28"/>
          <w:szCs w:val="28"/>
        </w:rPr>
        <w:t>: Mechanisms that help process and transfer data across layers of neurons.</w:t>
      </w:r>
    </w:p>
    <w:p w14:paraId="22E08AD3" w14:textId="77777777" w:rsidR="004919F2" w:rsidRPr="008C3B18" w:rsidRDefault="004919F2" w:rsidP="004919F2">
      <w:pPr>
        <w:numPr>
          <w:ilvl w:val="0"/>
          <w:numId w:val="6"/>
        </w:numPr>
        <w:jc w:val="both"/>
        <w:rPr>
          <w:rFonts w:ascii="Times New Roman" w:hAnsi="Times New Roman" w:cs="Times New Roman"/>
          <w:sz w:val="28"/>
          <w:szCs w:val="28"/>
        </w:rPr>
      </w:pPr>
      <w:r w:rsidRPr="008C3B18">
        <w:rPr>
          <w:rFonts w:ascii="Times New Roman" w:hAnsi="Times New Roman" w:cs="Times New Roman"/>
          <w:b/>
          <w:bCs/>
          <w:sz w:val="28"/>
          <w:szCs w:val="28"/>
        </w:rPr>
        <w:t>Learning Rule</w:t>
      </w:r>
      <w:r w:rsidRPr="008C3B18">
        <w:rPr>
          <w:rFonts w:ascii="Times New Roman" w:hAnsi="Times New Roman" w:cs="Times New Roman"/>
          <w:sz w:val="28"/>
          <w:szCs w:val="28"/>
        </w:rPr>
        <w:t>: The method that adjusts weights and biases over time to improve accuracy.</w:t>
      </w:r>
    </w:p>
    <w:p w14:paraId="1B3A8B0F" w14:textId="77777777" w:rsidR="004919F2" w:rsidRDefault="004919F2" w:rsidP="004919F2">
      <w:pPr>
        <w:jc w:val="both"/>
        <w:rPr>
          <w:rFonts w:ascii="Times New Roman" w:hAnsi="Times New Roman" w:cs="Times New Roman"/>
          <w:sz w:val="28"/>
          <w:szCs w:val="28"/>
        </w:rPr>
      </w:pPr>
    </w:p>
    <w:p w14:paraId="2FF58016" w14:textId="77777777" w:rsidR="004919F2" w:rsidRPr="008C3B18" w:rsidRDefault="004919F2" w:rsidP="004919F2">
      <w:pPr>
        <w:jc w:val="both"/>
        <w:rPr>
          <w:rFonts w:ascii="Times New Roman" w:hAnsi="Times New Roman" w:cs="Times New Roman"/>
          <w:sz w:val="28"/>
          <w:szCs w:val="28"/>
        </w:rPr>
      </w:pPr>
      <w:r w:rsidRPr="008C3B18">
        <w:rPr>
          <w:rFonts w:ascii="Times New Roman" w:hAnsi="Times New Roman" w:cs="Times New Roman"/>
          <w:b/>
          <w:bCs/>
          <w:sz w:val="28"/>
          <w:szCs w:val="28"/>
        </w:rPr>
        <w:t>Learning in neural networks follows a structured, three-stage process:</w:t>
      </w:r>
    </w:p>
    <w:p w14:paraId="783FAA53" w14:textId="77777777" w:rsidR="004919F2" w:rsidRPr="008C3B18" w:rsidRDefault="004919F2" w:rsidP="004919F2">
      <w:pPr>
        <w:numPr>
          <w:ilvl w:val="0"/>
          <w:numId w:val="7"/>
        </w:numPr>
        <w:jc w:val="both"/>
        <w:rPr>
          <w:rFonts w:ascii="Times New Roman" w:hAnsi="Times New Roman" w:cs="Times New Roman"/>
          <w:sz w:val="28"/>
          <w:szCs w:val="28"/>
        </w:rPr>
      </w:pPr>
      <w:r w:rsidRPr="008C3B18">
        <w:rPr>
          <w:rFonts w:ascii="Times New Roman" w:hAnsi="Times New Roman" w:cs="Times New Roman"/>
          <w:b/>
          <w:bCs/>
          <w:sz w:val="28"/>
          <w:szCs w:val="28"/>
        </w:rPr>
        <w:t>Input Computation</w:t>
      </w:r>
      <w:r w:rsidRPr="008C3B18">
        <w:rPr>
          <w:rFonts w:ascii="Times New Roman" w:hAnsi="Times New Roman" w:cs="Times New Roman"/>
          <w:sz w:val="28"/>
          <w:szCs w:val="28"/>
        </w:rPr>
        <w:t>: Data is fed into the network.</w:t>
      </w:r>
    </w:p>
    <w:p w14:paraId="3D76264B" w14:textId="77777777" w:rsidR="004919F2" w:rsidRPr="008C3B18" w:rsidRDefault="004919F2" w:rsidP="004919F2">
      <w:pPr>
        <w:numPr>
          <w:ilvl w:val="0"/>
          <w:numId w:val="8"/>
        </w:numPr>
        <w:jc w:val="both"/>
        <w:rPr>
          <w:rFonts w:ascii="Times New Roman" w:hAnsi="Times New Roman" w:cs="Times New Roman"/>
          <w:sz w:val="28"/>
          <w:szCs w:val="28"/>
        </w:rPr>
      </w:pPr>
      <w:r w:rsidRPr="008C3B18">
        <w:rPr>
          <w:rFonts w:ascii="Times New Roman" w:hAnsi="Times New Roman" w:cs="Times New Roman"/>
          <w:b/>
          <w:bCs/>
          <w:sz w:val="28"/>
          <w:szCs w:val="28"/>
        </w:rPr>
        <w:t>Output Generation</w:t>
      </w:r>
      <w:r w:rsidRPr="008C3B18">
        <w:rPr>
          <w:rFonts w:ascii="Times New Roman" w:hAnsi="Times New Roman" w:cs="Times New Roman"/>
          <w:sz w:val="28"/>
          <w:szCs w:val="28"/>
        </w:rPr>
        <w:t>: Based on the current parameters, the network generates an output.</w:t>
      </w:r>
    </w:p>
    <w:p w14:paraId="78A7D3B3" w14:textId="77777777" w:rsidR="004919F2" w:rsidRPr="008C3B18" w:rsidRDefault="004919F2" w:rsidP="004919F2">
      <w:pPr>
        <w:numPr>
          <w:ilvl w:val="0"/>
          <w:numId w:val="9"/>
        </w:numPr>
        <w:jc w:val="both"/>
        <w:rPr>
          <w:rFonts w:ascii="Times New Roman" w:hAnsi="Times New Roman" w:cs="Times New Roman"/>
          <w:sz w:val="28"/>
          <w:szCs w:val="28"/>
        </w:rPr>
      </w:pPr>
      <w:r w:rsidRPr="008C3B18">
        <w:rPr>
          <w:rFonts w:ascii="Times New Roman" w:hAnsi="Times New Roman" w:cs="Times New Roman"/>
          <w:b/>
          <w:bCs/>
          <w:sz w:val="28"/>
          <w:szCs w:val="28"/>
        </w:rPr>
        <w:t>Iterative Refinement</w:t>
      </w:r>
      <w:r w:rsidRPr="008C3B18">
        <w:rPr>
          <w:rFonts w:ascii="Times New Roman" w:hAnsi="Times New Roman" w:cs="Times New Roman"/>
          <w:sz w:val="28"/>
          <w:szCs w:val="28"/>
        </w:rPr>
        <w:t>: The network refines its output by adjusting weights and biases, gradually improving its performance on diverse tasks.</w:t>
      </w:r>
    </w:p>
    <w:p w14:paraId="59716CAB" w14:textId="77777777" w:rsidR="004919F2" w:rsidRDefault="004919F2" w:rsidP="004919F2">
      <w:pPr>
        <w:jc w:val="both"/>
        <w:rPr>
          <w:rFonts w:ascii="Times New Roman" w:hAnsi="Times New Roman" w:cs="Times New Roman"/>
          <w:sz w:val="28"/>
          <w:szCs w:val="28"/>
        </w:rPr>
      </w:pPr>
    </w:p>
    <w:p w14:paraId="6F62B2A9" w14:textId="77777777" w:rsidR="004919F2" w:rsidRDefault="004919F2" w:rsidP="004919F2">
      <w:pPr>
        <w:jc w:val="both"/>
        <w:rPr>
          <w:rFonts w:ascii="Times New Roman" w:hAnsi="Times New Roman" w:cs="Times New Roman"/>
          <w:sz w:val="28"/>
          <w:szCs w:val="28"/>
        </w:rPr>
      </w:pPr>
    </w:p>
    <w:p w14:paraId="386CF5BB" w14:textId="77777777" w:rsidR="004919F2" w:rsidRPr="008C3B18" w:rsidRDefault="004919F2" w:rsidP="004919F2">
      <w:pPr>
        <w:jc w:val="both"/>
        <w:rPr>
          <w:rFonts w:ascii="Times New Roman" w:hAnsi="Times New Roman" w:cs="Times New Roman"/>
          <w:sz w:val="28"/>
          <w:szCs w:val="28"/>
        </w:rPr>
      </w:pPr>
      <w:r w:rsidRPr="008C3B18">
        <w:rPr>
          <w:rFonts w:ascii="Times New Roman" w:hAnsi="Times New Roman" w:cs="Times New Roman"/>
          <w:b/>
          <w:bCs/>
          <w:sz w:val="28"/>
          <w:szCs w:val="28"/>
        </w:rPr>
        <w:t>In an adaptive learning environment:</w:t>
      </w:r>
    </w:p>
    <w:p w14:paraId="471BD5FC" w14:textId="77777777" w:rsidR="004919F2" w:rsidRPr="008C3B18" w:rsidRDefault="004919F2" w:rsidP="004919F2">
      <w:pPr>
        <w:numPr>
          <w:ilvl w:val="0"/>
          <w:numId w:val="10"/>
        </w:numPr>
        <w:jc w:val="both"/>
        <w:rPr>
          <w:rFonts w:ascii="Times New Roman" w:hAnsi="Times New Roman" w:cs="Times New Roman"/>
          <w:sz w:val="28"/>
          <w:szCs w:val="28"/>
        </w:rPr>
      </w:pPr>
      <w:r w:rsidRPr="008C3B18">
        <w:rPr>
          <w:rFonts w:ascii="Times New Roman" w:hAnsi="Times New Roman" w:cs="Times New Roman"/>
          <w:sz w:val="28"/>
          <w:szCs w:val="28"/>
        </w:rPr>
        <w:t>The neural network is exposed to a simulated scenario or dataset.</w:t>
      </w:r>
    </w:p>
    <w:p w14:paraId="11ECF03A" w14:textId="77777777" w:rsidR="004919F2" w:rsidRPr="008C3B18" w:rsidRDefault="004919F2" w:rsidP="004919F2">
      <w:pPr>
        <w:numPr>
          <w:ilvl w:val="0"/>
          <w:numId w:val="11"/>
        </w:numPr>
        <w:jc w:val="both"/>
        <w:rPr>
          <w:rFonts w:ascii="Times New Roman" w:hAnsi="Times New Roman" w:cs="Times New Roman"/>
          <w:sz w:val="28"/>
          <w:szCs w:val="28"/>
        </w:rPr>
      </w:pPr>
      <w:r w:rsidRPr="008C3B18">
        <w:rPr>
          <w:rFonts w:ascii="Times New Roman" w:hAnsi="Times New Roman" w:cs="Times New Roman"/>
          <w:sz w:val="28"/>
          <w:szCs w:val="28"/>
        </w:rPr>
        <w:t>Parameters such as weights and biases are updated in response to new data or conditions.</w:t>
      </w:r>
    </w:p>
    <w:p w14:paraId="49C8A614" w14:textId="77777777" w:rsidR="004919F2" w:rsidRPr="008C3B18" w:rsidRDefault="004919F2" w:rsidP="004919F2">
      <w:pPr>
        <w:numPr>
          <w:ilvl w:val="0"/>
          <w:numId w:val="12"/>
        </w:numPr>
        <w:jc w:val="both"/>
        <w:rPr>
          <w:rFonts w:ascii="Times New Roman" w:hAnsi="Times New Roman" w:cs="Times New Roman"/>
          <w:sz w:val="28"/>
          <w:szCs w:val="28"/>
        </w:rPr>
      </w:pPr>
      <w:r w:rsidRPr="008C3B18">
        <w:rPr>
          <w:rFonts w:ascii="Times New Roman" w:hAnsi="Times New Roman" w:cs="Times New Roman"/>
          <w:sz w:val="28"/>
          <w:szCs w:val="28"/>
        </w:rPr>
        <w:t>With each adjustment, the network’s response evolves allowing it to adapt effectively to different tasks or environments.</w:t>
      </w:r>
    </w:p>
    <w:p w14:paraId="31983245" w14:textId="77777777" w:rsidR="004919F2" w:rsidRDefault="004919F2" w:rsidP="004919F2">
      <w:pPr>
        <w:jc w:val="both"/>
        <w:rPr>
          <w:rFonts w:ascii="Times New Roman" w:hAnsi="Times New Roman" w:cs="Times New Roman"/>
          <w:sz w:val="28"/>
          <w:szCs w:val="28"/>
        </w:rPr>
      </w:pPr>
    </w:p>
    <w:p w14:paraId="36CD5536" w14:textId="77777777" w:rsidR="004919F2" w:rsidRDefault="004919F2" w:rsidP="004919F2">
      <w:pPr>
        <w:jc w:val="both"/>
        <w:rPr>
          <w:rFonts w:ascii="Times New Roman" w:hAnsi="Times New Roman" w:cs="Times New Roman"/>
          <w:sz w:val="28"/>
          <w:szCs w:val="28"/>
        </w:rPr>
      </w:pPr>
      <w:r w:rsidRPr="008C3B18">
        <w:rPr>
          <w:rFonts w:ascii="Times New Roman" w:hAnsi="Times New Roman" w:cs="Times New Roman"/>
          <w:sz w:val="28"/>
          <w:szCs w:val="28"/>
        </w:rPr>
        <w:drawing>
          <wp:inline distT="0" distB="0" distL="0" distR="0" wp14:anchorId="2614FE81" wp14:editId="0E746BDD">
            <wp:extent cx="5731510" cy="2598420"/>
            <wp:effectExtent l="0" t="0" r="2540" b="0"/>
            <wp:docPr id="121544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45456" name=""/>
                    <pic:cNvPicPr/>
                  </pic:nvPicPr>
                  <pic:blipFill>
                    <a:blip r:embed="rId13"/>
                    <a:stretch>
                      <a:fillRect/>
                    </a:stretch>
                  </pic:blipFill>
                  <pic:spPr>
                    <a:xfrm>
                      <a:off x="0" y="0"/>
                      <a:ext cx="5731510" cy="2598420"/>
                    </a:xfrm>
                    <a:prstGeom prst="rect">
                      <a:avLst/>
                    </a:prstGeom>
                  </pic:spPr>
                </pic:pic>
              </a:graphicData>
            </a:graphic>
          </wp:inline>
        </w:drawing>
      </w:r>
    </w:p>
    <w:p w14:paraId="7E4AD1C7" w14:textId="77777777" w:rsidR="004919F2" w:rsidRDefault="004919F2" w:rsidP="004919F2">
      <w:pPr>
        <w:jc w:val="both"/>
        <w:rPr>
          <w:rFonts w:ascii="Times New Roman" w:hAnsi="Times New Roman" w:cs="Times New Roman"/>
          <w:sz w:val="28"/>
          <w:szCs w:val="28"/>
        </w:rPr>
      </w:pPr>
    </w:p>
    <w:p w14:paraId="175EC558" w14:textId="77777777" w:rsidR="004919F2" w:rsidRPr="008C3B18" w:rsidRDefault="004919F2" w:rsidP="004919F2">
      <w:pPr>
        <w:jc w:val="both"/>
        <w:rPr>
          <w:rFonts w:ascii="Times New Roman" w:hAnsi="Times New Roman" w:cs="Times New Roman"/>
          <w:b/>
          <w:bCs/>
          <w:sz w:val="28"/>
          <w:szCs w:val="28"/>
        </w:rPr>
      </w:pPr>
      <w:r w:rsidRPr="008C3B18">
        <w:rPr>
          <w:rFonts w:ascii="Times New Roman" w:hAnsi="Times New Roman" w:cs="Times New Roman"/>
          <w:b/>
          <w:bCs/>
          <w:sz w:val="28"/>
          <w:szCs w:val="28"/>
        </w:rPr>
        <w:lastRenderedPageBreak/>
        <w:t>Importance of Neural Networks</w:t>
      </w:r>
    </w:p>
    <w:p w14:paraId="29C572CC" w14:textId="77777777" w:rsidR="004919F2" w:rsidRPr="008C3B18" w:rsidRDefault="004919F2" w:rsidP="004919F2">
      <w:pPr>
        <w:numPr>
          <w:ilvl w:val="0"/>
          <w:numId w:val="13"/>
        </w:numPr>
        <w:jc w:val="both"/>
        <w:rPr>
          <w:rFonts w:ascii="Times New Roman" w:hAnsi="Times New Roman" w:cs="Times New Roman"/>
          <w:sz w:val="28"/>
          <w:szCs w:val="28"/>
        </w:rPr>
      </w:pPr>
      <w:r w:rsidRPr="008C3B18">
        <w:rPr>
          <w:rFonts w:ascii="Times New Roman" w:hAnsi="Times New Roman" w:cs="Times New Roman"/>
          <w:b/>
          <w:bCs/>
          <w:sz w:val="28"/>
          <w:szCs w:val="28"/>
        </w:rPr>
        <w:t>Identify Complex Patterns:</w:t>
      </w:r>
      <w:r w:rsidRPr="008C3B18">
        <w:rPr>
          <w:rFonts w:ascii="Times New Roman" w:hAnsi="Times New Roman" w:cs="Times New Roman"/>
          <w:sz w:val="28"/>
          <w:szCs w:val="28"/>
        </w:rPr>
        <w:t> Recognize intricate structures and relationships in data; adapt to dynamic and changing environments.</w:t>
      </w:r>
    </w:p>
    <w:p w14:paraId="16D1CDEF" w14:textId="77777777" w:rsidR="004919F2" w:rsidRPr="008C3B18" w:rsidRDefault="004919F2" w:rsidP="004919F2">
      <w:pPr>
        <w:numPr>
          <w:ilvl w:val="0"/>
          <w:numId w:val="14"/>
        </w:numPr>
        <w:jc w:val="both"/>
        <w:rPr>
          <w:rFonts w:ascii="Times New Roman" w:hAnsi="Times New Roman" w:cs="Times New Roman"/>
          <w:sz w:val="28"/>
          <w:szCs w:val="28"/>
        </w:rPr>
      </w:pPr>
      <w:r w:rsidRPr="008C3B18">
        <w:rPr>
          <w:rFonts w:ascii="Times New Roman" w:hAnsi="Times New Roman" w:cs="Times New Roman"/>
          <w:b/>
          <w:bCs/>
          <w:sz w:val="28"/>
          <w:szCs w:val="28"/>
        </w:rPr>
        <w:t>Learn from Data:</w:t>
      </w:r>
      <w:r w:rsidRPr="008C3B18">
        <w:rPr>
          <w:rFonts w:ascii="Times New Roman" w:hAnsi="Times New Roman" w:cs="Times New Roman"/>
          <w:sz w:val="28"/>
          <w:szCs w:val="28"/>
        </w:rPr>
        <w:t> Handle vast datasets efficiently; improve performance with experience and retraining.</w:t>
      </w:r>
    </w:p>
    <w:p w14:paraId="09D60ACA" w14:textId="77777777" w:rsidR="004919F2" w:rsidRPr="008C3B18" w:rsidRDefault="004919F2" w:rsidP="004919F2">
      <w:pPr>
        <w:numPr>
          <w:ilvl w:val="0"/>
          <w:numId w:val="15"/>
        </w:numPr>
        <w:jc w:val="both"/>
        <w:rPr>
          <w:rFonts w:ascii="Times New Roman" w:hAnsi="Times New Roman" w:cs="Times New Roman"/>
          <w:sz w:val="28"/>
          <w:szCs w:val="28"/>
        </w:rPr>
      </w:pPr>
      <w:r w:rsidRPr="008C3B18">
        <w:rPr>
          <w:rFonts w:ascii="Times New Roman" w:hAnsi="Times New Roman" w:cs="Times New Roman"/>
          <w:b/>
          <w:bCs/>
          <w:sz w:val="28"/>
          <w:szCs w:val="28"/>
        </w:rPr>
        <w:t>Drive Key Technologies:</w:t>
      </w:r>
      <w:r w:rsidRPr="008C3B18">
        <w:rPr>
          <w:rFonts w:ascii="Times New Roman" w:hAnsi="Times New Roman" w:cs="Times New Roman"/>
          <w:sz w:val="28"/>
          <w:szCs w:val="28"/>
        </w:rPr>
        <w:t> Power natural language processing (NLP); enable self-driving vehicles; support automated decision-making systems.</w:t>
      </w:r>
    </w:p>
    <w:p w14:paraId="7368AD5D" w14:textId="77777777" w:rsidR="004919F2" w:rsidRPr="008C3B18" w:rsidRDefault="004919F2" w:rsidP="004919F2">
      <w:pPr>
        <w:numPr>
          <w:ilvl w:val="0"/>
          <w:numId w:val="16"/>
        </w:numPr>
        <w:jc w:val="both"/>
        <w:rPr>
          <w:rFonts w:ascii="Times New Roman" w:hAnsi="Times New Roman" w:cs="Times New Roman"/>
          <w:sz w:val="28"/>
          <w:szCs w:val="28"/>
        </w:rPr>
      </w:pPr>
      <w:r w:rsidRPr="008C3B18">
        <w:rPr>
          <w:rFonts w:ascii="Times New Roman" w:hAnsi="Times New Roman" w:cs="Times New Roman"/>
          <w:b/>
          <w:bCs/>
          <w:sz w:val="28"/>
          <w:szCs w:val="28"/>
        </w:rPr>
        <w:t>Boost Efficiency:</w:t>
      </w:r>
      <w:r w:rsidRPr="008C3B18">
        <w:rPr>
          <w:rFonts w:ascii="Times New Roman" w:hAnsi="Times New Roman" w:cs="Times New Roman"/>
          <w:sz w:val="28"/>
          <w:szCs w:val="28"/>
        </w:rPr>
        <w:t> Streamline workflows and processes; enhance productivity across industries.</w:t>
      </w:r>
    </w:p>
    <w:p w14:paraId="11CFBBA7" w14:textId="77777777" w:rsidR="004919F2" w:rsidRPr="008C3B18" w:rsidRDefault="004919F2" w:rsidP="004919F2">
      <w:pPr>
        <w:numPr>
          <w:ilvl w:val="0"/>
          <w:numId w:val="17"/>
        </w:numPr>
        <w:jc w:val="both"/>
        <w:rPr>
          <w:rFonts w:ascii="Times New Roman" w:hAnsi="Times New Roman" w:cs="Times New Roman"/>
          <w:sz w:val="28"/>
          <w:szCs w:val="28"/>
        </w:rPr>
      </w:pPr>
      <w:r w:rsidRPr="008C3B18">
        <w:rPr>
          <w:rFonts w:ascii="Times New Roman" w:hAnsi="Times New Roman" w:cs="Times New Roman"/>
          <w:b/>
          <w:bCs/>
          <w:sz w:val="28"/>
          <w:szCs w:val="28"/>
        </w:rPr>
        <w:t>Backbone of AI:</w:t>
      </w:r>
      <w:r w:rsidRPr="008C3B18">
        <w:rPr>
          <w:rFonts w:ascii="Times New Roman" w:hAnsi="Times New Roman" w:cs="Times New Roman"/>
          <w:sz w:val="28"/>
          <w:szCs w:val="28"/>
        </w:rPr>
        <w:t> Serve as the core driver of artificial intelligence progress; continue shaping the future of technology and innovation.</w:t>
      </w:r>
    </w:p>
    <w:p w14:paraId="695EBAAD" w14:textId="77777777" w:rsidR="004919F2" w:rsidRDefault="004919F2" w:rsidP="004919F2">
      <w:pPr>
        <w:jc w:val="both"/>
        <w:rPr>
          <w:rFonts w:ascii="Times New Roman" w:hAnsi="Times New Roman" w:cs="Times New Roman"/>
          <w:sz w:val="28"/>
          <w:szCs w:val="28"/>
        </w:rPr>
      </w:pPr>
      <w:r w:rsidRPr="008C3B18">
        <w:rPr>
          <w:rFonts w:ascii="Times New Roman" w:hAnsi="Times New Roman" w:cs="Times New Roman"/>
          <w:sz w:val="28"/>
          <w:szCs w:val="28"/>
        </w:rPr>
        <w:drawing>
          <wp:inline distT="0" distB="0" distL="0" distR="0" wp14:anchorId="235ABE53" wp14:editId="6B44431A">
            <wp:extent cx="5731510" cy="2660015"/>
            <wp:effectExtent l="0" t="0" r="2540" b="6985"/>
            <wp:docPr id="186776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64326" name=""/>
                    <pic:cNvPicPr/>
                  </pic:nvPicPr>
                  <pic:blipFill>
                    <a:blip r:embed="rId14"/>
                    <a:stretch>
                      <a:fillRect/>
                    </a:stretch>
                  </pic:blipFill>
                  <pic:spPr>
                    <a:xfrm>
                      <a:off x="0" y="0"/>
                      <a:ext cx="5731510" cy="2660015"/>
                    </a:xfrm>
                    <a:prstGeom prst="rect">
                      <a:avLst/>
                    </a:prstGeom>
                  </pic:spPr>
                </pic:pic>
              </a:graphicData>
            </a:graphic>
          </wp:inline>
        </w:drawing>
      </w:r>
    </w:p>
    <w:p w14:paraId="722C63D9" w14:textId="77777777" w:rsidR="004919F2" w:rsidRPr="008C3B18" w:rsidRDefault="004919F2" w:rsidP="004919F2">
      <w:pPr>
        <w:numPr>
          <w:ilvl w:val="0"/>
          <w:numId w:val="18"/>
        </w:numPr>
        <w:jc w:val="both"/>
        <w:rPr>
          <w:rFonts w:ascii="Times New Roman" w:hAnsi="Times New Roman" w:cs="Times New Roman"/>
          <w:sz w:val="28"/>
          <w:szCs w:val="28"/>
        </w:rPr>
      </w:pPr>
      <w:r w:rsidRPr="008C3B18">
        <w:rPr>
          <w:rFonts w:ascii="Times New Roman" w:hAnsi="Times New Roman" w:cs="Times New Roman"/>
          <w:b/>
          <w:bCs/>
          <w:sz w:val="28"/>
          <w:szCs w:val="28"/>
        </w:rPr>
        <w:t>Input Layer:</w:t>
      </w:r>
      <w:r w:rsidRPr="008C3B18">
        <w:rPr>
          <w:rFonts w:ascii="Times New Roman" w:hAnsi="Times New Roman" w:cs="Times New Roman"/>
          <w:sz w:val="28"/>
          <w:szCs w:val="28"/>
        </w:rPr>
        <w:t> This is where the network receives its input data. Each input neuron in the layer corresponds to a feature in the input data.</w:t>
      </w:r>
    </w:p>
    <w:p w14:paraId="2BFF7657" w14:textId="77777777" w:rsidR="004919F2" w:rsidRPr="008C3B18" w:rsidRDefault="004919F2" w:rsidP="004919F2">
      <w:pPr>
        <w:numPr>
          <w:ilvl w:val="0"/>
          <w:numId w:val="19"/>
        </w:numPr>
        <w:jc w:val="both"/>
        <w:rPr>
          <w:rFonts w:ascii="Times New Roman" w:hAnsi="Times New Roman" w:cs="Times New Roman"/>
          <w:sz w:val="28"/>
          <w:szCs w:val="28"/>
        </w:rPr>
      </w:pPr>
      <w:r w:rsidRPr="008C3B18">
        <w:rPr>
          <w:rFonts w:ascii="Times New Roman" w:hAnsi="Times New Roman" w:cs="Times New Roman"/>
          <w:b/>
          <w:bCs/>
          <w:sz w:val="28"/>
          <w:szCs w:val="28"/>
        </w:rPr>
        <w:t>Hidden Layers:</w:t>
      </w:r>
      <w:r w:rsidRPr="008C3B18">
        <w:rPr>
          <w:rFonts w:ascii="Times New Roman" w:hAnsi="Times New Roman" w:cs="Times New Roman"/>
          <w:sz w:val="28"/>
          <w:szCs w:val="28"/>
        </w:rPr>
        <w:t> These layers perform most of the computational heavy lifting. A neural network can have one or multiple hidden layers. Each layer consists of units (neurons) that transform the inputs into something that the output layer can use.</w:t>
      </w:r>
    </w:p>
    <w:p w14:paraId="026BC0D9" w14:textId="77777777" w:rsidR="004919F2" w:rsidRPr="008C3B18" w:rsidRDefault="004919F2" w:rsidP="004919F2">
      <w:pPr>
        <w:numPr>
          <w:ilvl w:val="0"/>
          <w:numId w:val="20"/>
        </w:numPr>
        <w:jc w:val="both"/>
        <w:rPr>
          <w:rFonts w:ascii="Times New Roman" w:hAnsi="Times New Roman" w:cs="Times New Roman"/>
          <w:sz w:val="28"/>
          <w:szCs w:val="28"/>
        </w:rPr>
      </w:pPr>
      <w:r w:rsidRPr="008C3B18">
        <w:rPr>
          <w:rFonts w:ascii="Times New Roman" w:hAnsi="Times New Roman" w:cs="Times New Roman"/>
          <w:b/>
          <w:bCs/>
          <w:sz w:val="28"/>
          <w:szCs w:val="28"/>
        </w:rPr>
        <w:t>Output Layer:</w:t>
      </w:r>
      <w:r w:rsidRPr="008C3B18">
        <w:rPr>
          <w:rFonts w:ascii="Times New Roman" w:hAnsi="Times New Roman" w:cs="Times New Roman"/>
          <w:sz w:val="28"/>
          <w:szCs w:val="28"/>
        </w:rPr>
        <w:t> The final layer produces the output of the model. The format of these outputs varies depending on the specific task like classification, regression.</w:t>
      </w:r>
    </w:p>
    <w:p w14:paraId="7AD2051E" w14:textId="77777777" w:rsidR="004919F2" w:rsidRDefault="004919F2" w:rsidP="004919F2">
      <w:pPr>
        <w:jc w:val="both"/>
        <w:rPr>
          <w:rFonts w:ascii="Times New Roman" w:hAnsi="Times New Roman" w:cs="Times New Roman"/>
          <w:sz w:val="28"/>
          <w:szCs w:val="28"/>
        </w:rPr>
      </w:pPr>
    </w:p>
    <w:p w14:paraId="661B4A42" w14:textId="77777777" w:rsidR="004919F2" w:rsidRPr="008C3B18" w:rsidRDefault="004919F2" w:rsidP="004919F2">
      <w:pPr>
        <w:jc w:val="both"/>
        <w:rPr>
          <w:rFonts w:ascii="Times New Roman" w:hAnsi="Times New Roman" w:cs="Times New Roman"/>
          <w:b/>
          <w:bCs/>
          <w:sz w:val="28"/>
          <w:szCs w:val="28"/>
        </w:rPr>
      </w:pPr>
      <w:r w:rsidRPr="008C3B18">
        <w:rPr>
          <w:rFonts w:ascii="Times New Roman" w:hAnsi="Times New Roman" w:cs="Times New Roman"/>
          <w:b/>
          <w:bCs/>
          <w:sz w:val="28"/>
          <w:szCs w:val="28"/>
        </w:rPr>
        <w:t>Difference between Machine Learning and Deep Learning</w:t>
      </w:r>
    </w:p>
    <w:p w14:paraId="3FFCA835" w14:textId="77777777" w:rsidR="004919F2" w:rsidRPr="008C3B18" w:rsidRDefault="004919F2" w:rsidP="004919F2">
      <w:pPr>
        <w:jc w:val="both"/>
        <w:rPr>
          <w:rFonts w:ascii="Times New Roman" w:hAnsi="Times New Roman" w:cs="Times New Roman"/>
          <w:sz w:val="28"/>
          <w:szCs w:val="28"/>
        </w:rPr>
      </w:pPr>
      <w:r w:rsidRPr="008C3B18">
        <w:rPr>
          <w:rFonts w:ascii="Times New Roman" w:hAnsi="Times New Roman" w:cs="Times New Roman"/>
          <w:sz w:val="28"/>
          <w:szCs w:val="28"/>
        </w:rPr>
        <w:lastRenderedPageBreak/>
        <w:t>Machine learning and Deep Learning both are subsets of artificial intelligence but there are many similarities and differences between them.</w:t>
      </w:r>
    </w:p>
    <w:p w14:paraId="5ACDD81D" w14:textId="77777777" w:rsidR="004919F2" w:rsidRDefault="004919F2" w:rsidP="004919F2">
      <w:pPr>
        <w:jc w:val="both"/>
        <w:rPr>
          <w:rFonts w:ascii="Times New Roman" w:hAnsi="Times New Roman" w:cs="Times New Roman"/>
          <w:sz w:val="28"/>
          <w:szCs w:val="28"/>
        </w:rPr>
      </w:pPr>
      <w:r w:rsidRPr="008C3B18">
        <w:rPr>
          <w:rFonts w:ascii="Times New Roman" w:hAnsi="Times New Roman" w:cs="Times New Roman"/>
          <w:sz w:val="28"/>
          <w:szCs w:val="28"/>
        </w:rPr>
        <w:drawing>
          <wp:inline distT="0" distB="0" distL="0" distR="0" wp14:anchorId="34CF2B31" wp14:editId="0AB8BC43">
            <wp:extent cx="5207268" cy="3854648"/>
            <wp:effectExtent l="0" t="0" r="0" b="0"/>
            <wp:docPr id="201912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20951" name=""/>
                    <pic:cNvPicPr/>
                  </pic:nvPicPr>
                  <pic:blipFill>
                    <a:blip r:embed="rId15"/>
                    <a:stretch>
                      <a:fillRect/>
                    </a:stretch>
                  </pic:blipFill>
                  <pic:spPr>
                    <a:xfrm>
                      <a:off x="0" y="0"/>
                      <a:ext cx="5207268" cy="3854648"/>
                    </a:xfrm>
                    <a:prstGeom prst="rect">
                      <a:avLst/>
                    </a:prstGeom>
                  </pic:spPr>
                </pic:pic>
              </a:graphicData>
            </a:graphic>
          </wp:inline>
        </w:drawing>
      </w:r>
    </w:p>
    <w:p w14:paraId="25E8A8BA" w14:textId="77777777" w:rsidR="004919F2" w:rsidRDefault="004919F2" w:rsidP="004919F2">
      <w:pPr>
        <w:jc w:val="both"/>
        <w:rPr>
          <w:rFonts w:ascii="Times New Roman" w:hAnsi="Times New Roman" w:cs="Times New Roman"/>
          <w:sz w:val="28"/>
          <w:szCs w:val="28"/>
        </w:rPr>
      </w:pPr>
    </w:p>
    <w:tbl>
      <w:tblPr>
        <w:tblStyle w:val="GridTable4-Accent5"/>
        <w:tblW w:w="0" w:type="auto"/>
        <w:tblLook w:val="04A0" w:firstRow="1" w:lastRow="0" w:firstColumn="1" w:lastColumn="0" w:noHBand="0" w:noVBand="1"/>
      </w:tblPr>
      <w:tblGrid>
        <w:gridCol w:w="2378"/>
        <w:gridCol w:w="3420"/>
        <w:gridCol w:w="3218"/>
      </w:tblGrid>
      <w:tr w:rsidR="004919F2" w:rsidRPr="008C3B18" w14:paraId="1A0184F5" w14:textId="77777777" w:rsidTr="00AB29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DB964" w14:textId="77777777" w:rsidR="004919F2" w:rsidRPr="008C3B18" w:rsidRDefault="004919F2" w:rsidP="00AB29C7">
            <w:pPr>
              <w:spacing w:after="160" w:line="259" w:lineRule="auto"/>
              <w:jc w:val="both"/>
              <w:rPr>
                <w:rFonts w:ascii="Times New Roman" w:hAnsi="Times New Roman" w:cs="Times New Roman"/>
                <w:sz w:val="28"/>
                <w:szCs w:val="28"/>
              </w:rPr>
            </w:pPr>
            <w:r w:rsidRPr="008C3B18">
              <w:rPr>
                <w:rFonts w:ascii="Times New Roman" w:hAnsi="Times New Roman" w:cs="Times New Roman"/>
                <w:sz w:val="28"/>
                <w:szCs w:val="28"/>
              </w:rPr>
              <w:t>Aspect</w:t>
            </w:r>
          </w:p>
        </w:tc>
        <w:tc>
          <w:tcPr>
            <w:tcW w:w="0" w:type="auto"/>
            <w:hideMark/>
          </w:tcPr>
          <w:p w14:paraId="62DE18A7" w14:textId="77777777" w:rsidR="004919F2" w:rsidRPr="008C3B18" w:rsidRDefault="004919F2" w:rsidP="00AB29C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C3B18">
              <w:rPr>
                <w:rFonts w:ascii="Times New Roman" w:hAnsi="Times New Roman" w:cs="Times New Roman"/>
                <w:sz w:val="28"/>
                <w:szCs w:val="28"/>
              </w:rPr>
              <w:t>Machine Learning</w:t>
            </w:r>
          </w:p>
        </w:tc>
        <w:tc>
          <w:tcPr>
            <w:tcW w:w="0" w:type="auto"/>
            <w:hideMark/>
          </w:tcPr>
          <w:p w14:paraId="7D64AB03" w14:textId="77777777" w:rsidR="004919F2" w:rsidRPr="008C3B18" w:rsidRDefault="004919F2" w:rsidP="00AB29C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C3B18">
              <w:rPr>
                <w:rFonts w:ascii="Times New Roman" w:hAnsi="Times New Roman" w:cs="Times New Roman"/>
                <w:sz w:val="28"/>
                <w:szCs w:val="28"/>
              </w:rPr>
              <w:t>Deep Learning</w:t>
            </w:r>
          </w:p>
        </w:tc>
      </w:tr>
      <w:tr w:rsidR="004919F2" w:rsidRPr="008C3B18" w14:paraId="5BCF7B73" w14:textId="77777777" w:rsidTr="00AB2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67003" w14:textId="77777777" w:rsidR="004919F2" w:rsidRPr="008C3B18" w:rsidRDefault="004919F2" w:rsidP="00AB29C7">
            <w:pPr>
              <w:spacing w:after="160" w:line="259" w:lineRule="auto"/>
              <w:jc w:val="both"/>
              <w:rPr>
                <w:rFonts w:ascii="Times New Roman" w:hAnsi="Times New Roman" w:cs="Times New Roman"/>
                <w:sz w:val="28"/>
                <w:szCs w:val="28"/>
              </w:rPr>
            </w:pPr>
            <w:r w:rsidRPr="008C3B18">
              <w:rPr>
                <w:rFonts w:ascii="Times New Roman" w:hAnsi="Times New Roman" w:cs="Times New Roman"/>
                <w:sz w:val="28"/>
                <w:szCs w:val="28"/>
              </w:rPr>
              <w:t>Basic Idea</w:t>
            </w:r>
          </w:p>
        </w:tc>
        <w:tc>
          <w:tcPr>
            <w:tcW w:w="0" w:type="auto"/>
            <w:hideMark/>
          </w:tcPr>
          <w:p w14:paraId="5A140818" w14:textId="77777777" w:rsidR="004919F2" w:rsidRPr="008C3B18" w:rsidRDefault="004919F2" w:rsidP="00AB29C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C3B18">
              <w:rPr>
                <w:rFonts w:ascii="Times New Roman" w:hAnsi="Times New Roman" w:cs="Times New Roman"/>
                <w:sz w:val="28"/>
                <w:szCs w:val="28"/>
              </w:rPr>
              <w:t>Applies statistical algorithms to learn patterns from data</w:t>
            </w:r>
          </w:p>
        </w:tc>
        <w:tc>
          <w:tcPr>
            <w:tcW w:w="0" w:type="auto"/>
            <w:hideMark/>
          </w:tcPr>
          <w:p w14:paraId="4D8754DD" w14:textId="77777777" w:rsidR="004919F2" w:rsidRPr="008C3B18" w:rsidRDefault="004919F2" w:rsidP="00AB29C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C3B18">
              <w:rPr>
                <w:rFonts w:ascii="Times New Roman" w:hAnsi="Times New Roman" w:cs="Times New Roman"/>
                <w:sz w:val="28"/>
                <w:szCs w:val="28"/>
              </w:rPr>
              <w:t>Uses artificial neural networks to learn patterns from data</w:t>
            </w:r>
          </w:p>
        </w:tc>
      </w:tr>
      <w:tr w:rsidR="004919F2" w:rsidRPr="008C3B18" w14:paraId="6801F293" w14:textId="77777777" w:rsidTr="00AB29C7">
        <w:tc>
          <w:tcPr>
            <w:cnfStyle w:val="001000000000" w:firstRow="0" w:lastRow="0" w:firstColumn="1" w:lastColumn="0" w:oddVBand="0" w:evenVBand="0" w:oddHBand="0" w:evenHBand="0" w:firstRowFirstColumn="0" w:firstRowLastColumn="0" w:lastRowFirstColumn="0" w:lastRowLastColumn="0"/>
            <w:tcW w:w="0" w:type="auto"/>
            <w:hideMark/>
          </w:tcPr>
          <w:p w14:paraId="41BFCA76" w14:textId="77777777" w:rsidR="004919F2" w:rsidRPr="008C3B18" w:rsidRDefault="004919F2" w:rsidP="00AB29C7">
            <w:pPr>
              <w:spacing w:after="160" w:line="259" w:lineRule="auto"/>
              <w:jc w:val="both"/>
              <w:rPr>
                <w:rFonts w:ascii="Times New Roman" w:hAnsi="Times New Roman" w:cs="Times New Roman"/>
                <w:sz w:val="28"/>
                <w:szCs w:val="28"/>
              </w:rPr>
            </w:pPr>
            <w:r w:rsidRPr="008C3B18">
              <w:rPr>
                <w:rFonts w:ascii="Times New Roman" w:hAnsi="Times New Roman" w:cs="Times New Roman"/>
                <w:sz w:val="28"/>
                <w:szCs w:val="28"/>
              </w:rPr>
              <w:t>Data Requirement</w:t>
            </w:r>
          </w:p>
        </w:tc>
        <w:tc>
          <w:tcPr>
            <w:tcW w:w="0" w:type="auto"/>
            <w:hideMark/>
          </w:tcPr>
          <w:p w14:paraId="75C6E8FB" w14:textId="77777777" w:rsidR="004919F2" w:rsidRPr="008C3B18" w:rsidRDefault="004919F2" w:rsidP="00AB29C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C3B18">
              <w:rPr>
                <w:rFonts w:ascii="Times New Roman" w:hAnsi="Times New Roman" w:cs="Times New Roman"/>
                <w:sz w:val="28"/>
                <w:szCs w:val="28"/>
              </w:rPr>
              <w:t>Works well with small to medium datasets</w:t>
            </w:r>
          </w:p>
        </w:tc>
        <w:tc>
          <w:tcPr>
            <w:tcW w:w="0" w:type="auto"/>
            <w:hideMark/>
          </w:tcPr>
          <w:p w14:paraId="6AE4D666" w14:textId="77777777" w:rsidR="004919F2" w:rsidRPr="008C3B18" w:rsidRDefault="004919F2" w:rsidP="00AB29C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C3B18">
              <w:rPr>
                <w:rFonts w:ascii="Times New Roman" w:hAnsi="Times New Roman" w:cs="Times New Roman"/>
                <w:sz w:val="28"/>
                <w:szCs w:val="28"/>
              </w:rPr>
              <w:t>Requires a large amount of data</w:t>
            </w:r>
          </w:p>
        </w:tc>
      </w:tr>
      <w:tr w:rsidR="004919F2" w:rsidRPr="008C3B18" w14:paraId="720BE7F0" w14:textId="77777777" w:rsidTr="00AB2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3E46B" w14:textId="77777777" w:rsidR="004919F2" w:rsidRPr="008C3B18" w:rsidRDefault="004919F2" w:rsidP="00AB29C7">
            <w:pPr>
              <w:spacing w:after="160" w:line="259" w:lineRule="auto"/>
              <w:jc w:val="both"/>
              <w:rPr>
                <w:rFonts w:ascii="Times New Roman" w:hAnsi="Times New Roman" w:cs="Times New Roman"/>
                <w:sz w:val="28"/>
                <w:szCs w:val="28"/>
              </w:rPr>
            </w:pPr>
            <w:r w:rsidRPr="008C3B18">
              <w:rPr>
                <w:rFonts w:ascii="Times New Roman" w:hAnsi="Times New Roman" w:cs="Times New Roman"/>
                <w:sz w:val="28"/>
                <w:szCs w:val="28"/>
              </w:rPr>
              <w:t>Task Complexity</w:t>
            </w:r>
          </w:p>
        </w:tc>
        <w:tc>
          <w:tcPr>
            <w:tcW w:w="0" w:type="auto"/>
            <w:hideMark/>
          </w:tcPr>
          <w:p w14:paraId="4F1EAFBE" w14:textId="77777777" w:rsidR="004919F2" w:rsidRPr="008C3B18" w:rsidRDefault="004919F2" w:rsidP="00AB29C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C3B18">
              <w:rPr>
                <w:rFonts w:ascii="Times New Roman" w:hAnsi="Times New Roman" w:cs="Times New Roman"/>
                <w:sz w:val="28"/>
                <w:szCs w:val="28"/>
              </w:rPr>
              <w:t>Better for simple and low-label tasks</w:t>
            </w:r>
          </w:p>
        </w:tc>
        <w:tc>
          <w:tcPr>
            <w:tcW w:w="0" w:type="auto"/>
            <w:hideMark/>
          </w:tcPr>
          <w:p w14:paraId="6748E1D0" w14:textId="77777777" w:rsidR="004919F2" w:rsidRPr="008C3B18" w:rsidRDefault="004919F2" w:rsidP="00AB29C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C3B18">
              <w:rPr>
                <w:rFonts w:ascii="Times New Roman" w:hAnsi="Times New Roman" w:cs="Times New Roman"/>
                <w:sz w:val="28"/>
                <w:szCs w:val="28"/>
              </w:rPr>
              <w:t>Better for complex tasks like image and text processing</w:t>
            </w:r>
          </w:p>
        </w:tc>
      </w:tr>
      <w:tr w:rsidR="004919F2" w:rsidRPr="008C3B18" w14:paraId="06915BB3" w14:textId="77777777" w:rsidTr="00AB29C7">
        <w:tc>
          <w:tcPr>
            <w:cnfStyle w:val="001000000000" w:firstRow="0" w:lastRow="0" w:firstColumn="1" w:lastColumn="0" w:oddVBand="0" w:evenVBand="0" w:oddHBand="0" w:evenHBand="0" w:firstRowFirstColumn="0" w:firstRowLastColumn="0" w:lastRowFirstColumn="0" w:lastRowLastColumn="0"/>
            <w:tcW w:w="0" w:type="auto"/>
            <w:hideMark/>
          </w:tcPr>
          <w:p w14:paraId="4DCDDA4C" w14:textId="77777777" w:rsidR="004919F2" w:rsidRPr="008C3B18" w:rsidRDefault="004919F2" w:rsidP="00AB29C7">
            <w:pPr>
              <w:spacing w:after="160" w:line="259" w:lineRule="auto"/>
              <w:jc w:val="both"/>
              <w:rPr>
                <w:rFonts w:ascii="Times New Roman" w:hAnsi="Times New Roman" w:cs="Times New Roman"/>
                <w:sz w:val="28"/>
                <w:szCs w:val="28"/>
              </w:rPr>
            </w:pPr>
            <w:r w:rsidRPr="008C3B18">
              <w:rPr>
                <w:rFonts w:ascii="Times New Roman" w:hAnsi="Times New Roman" w:cs="Times New Roman"/>
                <w:sz w:val="28"/>
                <w:szCs w:val="28"/>
              </w:rPr>
              <w:t>Training Time</w:t>
            </w:r>
          </w:p>
        </w:tc>
        <w:tc>
          <w:tcPr>
            <w:tcW w:w="0" w:type="auto"/>
            <w:hideMark/>
          </w:tcPr>
          <w:p w14:paraId="6D3C760A" w14:textId="77777777" w:rsidR="004919F2" w:rsidRPr="008C3B18" w:rsidRDefault="004919F2" w:rsidP="00AB29C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C3B18">
              <w:rPr>
                <w:rFonts w:ascii="Times New Roman" w:hAnsi="Times New Roman" w:cs="Times New Roman"/>
                <w:sz w:val="28"/>
                <w:szCs w:val="28"/>
              </w:rPr>
              <w:t>Takes less time to train</w:t>
            </w:r>
          </w:p>
        </w:tc>
        <w:tc>
          <w:tcPr>
            <w:tcW w:w="0" w:type="auto"/>
            <w:hideMark/>
          </w:tcPr>
          <w:p w14:paraId="43895512" w14:textId="77777777" w:rsidR="004919F2" w:rsidRPr="008C3B18" w:rsidRDefault="004919F2" w:rsidP="00AB29C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C3B18">
              <w:rPr>
                <w:rFonts w:ascii="Times New Roman" w:hAnsi="Times New Roman" w:cs="Times New Roman"/>
                <w:sz w:val="28"/>
                <w:szCs w:val="28"/>
              </w:rPr>
              <w:t>Takes more time to train</w:t>
            </w:r>
          </w:p>
        </w:tc>
      </w:tr>
      <w:tr w:rsidR="004919F2" w:rsidRPr="008C3B18" w14:paraId="586A16CE" w14:textId="77777777" w:rsidTr="00AB2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7926F" w14:textId="77777777" w:rsidR="004919F2" w:rsidRPr="008C3B18" w:rsidRDefault="004919F2" w:rsidP="00AB29C7">
            <w:pPr>
              <w:spacing w:after="160" w:line="259" w:lineRule="auto"/>
              <w:jc w:val="both"/>
              <w:rPr>
                <w:rFonts w:ascii="Times New Roman" w:hAnsi="Times New Roman" w:cs="Times New Roman"/>
                <w:sz w:val="28"/>
                <w:szCs w:val="28"/>
              </w:rPr>
            </w:pPr>
            <w:r w:rsidRPr="008C3B18">
              <w:rPr>
                <w:rFonts w:ascii="Times New Roman" w:hAnsi="Times New Roman" w:cs="Times New Roman"/>
                <w:sz w:val="28"/>
                <w:szCs w:val="28"/>
              </w:rPr>
              <w:t>Feature Extraction</w:t>
            </w:r>
          </w:p>
        </w:tc>
        <w:tc>
          <w:tcPr>
            <w:tcW w:w="0" w:type="auto"/>
            <w:hideMark/>
          </w:tcPr>
          <w:p w14:paraId="33396CD7" w14:textId="77777777" w:rsidR="004919F2" w:rsidRPr="008C3B18" w:rsidRDefault="004919F2" w:rsidP="00AB29C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C3B18">
              <w:rPr>
                <w:rFonts w:ascii="Times New Roman" w:hAnsi="Times New Roman" w:cs="Times New Roman"/>
                <w:sz w:val="28"/>
                <w:szCs w:val="28"/>
              </w:rPr>
              <w:t>Features are manually selected and extracted</w:t>
            </w:r>
          </w:p>
        </w:tc>
        <w:tc>
          <w:tcPr>
            <w:tcW w:w="0" w:type="auto"/>
            <w:hideMark/>
          </w:tcPr>
          <w:p w14:paraId="3D1136A4" w14:textId="77777777" w:rsidR="004919F2" w:rsidRPr="008C3B18" w:rsidRDefault="004919F2" w:rsidP="00AB29C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C3B18">
              <w:rPr>
                <w:rFonts w:ascii="Times New Roman" w:hAnsi="Times New Roman" w:cs="Times New Roman"/>
                <w:sz w:val="28"/>
                <w:szCs w:val="28"/>
              </w:rPr>
              <w:t>Features are automatically extracted</w:t>
            </w:r>
          </w:p>
        </w:tc>
      </w:tr>
      <w:tr w:rsidR="004919F2" w:rsidRPr="008C3B18" w14:paraId="13E26E04" w14:textId="77777777" w:rsidTr="00AB29C7">
        <w:tc>
          <w:tcPr>
            <w:cnfStyle w:val="001000000000" w:firstRow="0" w:lastRow="0" w:firstColumn="1" w:lastColumn="0" w:oddVBand="0" w:evenVBand="0" w:oddHBand="0" w:evenHBand="0" w:firstRowFirstColumn="0" w:firstRowLastColumn="0" w:lastRowFirstColumn="0" w:lastRowLastColumn="0"/>
            <w:tcW w:w="0" w:type="auto"/>
            <w:hideMark/>
          </w:tcPr>
          <w:p w14:paraId="78F9C5E2" w14:textId="77777777" w:rsidR="004919F2" w:rsidRPr="008C3B18" w:rsidRDefault="004919F2" w:rsidP="00AB29C7">
            <w:pPr>
              <w:spacing w:after="160" w:line="259" w:lineRule="auto"/>
              <w:jc w:val="both"/>
              <w:rPr>
                <w:rFonts w:ascii="Times New Roman" w:hAnsi="Times New Roman" w:cs="Times New Roman"/>
                <w:sz w:val="28"/>
                <w:szCs w:val="28"/>
              </w:rPr>
            </w:pPr>
            <w:r w:rsidRPr="008C3B18">
              <w:rPr>
                <w:rFonts w:ascii="Times New Roman" w:hAnsi="Times New Roman" w:cs="Times New Roman"/>
                <w:sz w:val="28"/>
                <w:szCs w:val="28"/>
              </w:rPr>
              <w:t>Learning Process</w:t>
            </w:r>
          </w:p>
        </w:tc>
        <w:tc>
          <w:tcPr>
            <w:tcW w:w="0" w:type="auto"/>
            <w:hideMark/>
          </w:tcPr>
          <w:p w14:paraId="21296245" w14:textId="77777777" w:rsidR="004919F2" w:rsidRPr="008C3B18" w:rsidRDefault="004919F2" w:rsidP="00AB29C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C3B18">
              <w:rPr>
                <w:rFonts w:ascii="Times New Roman" w:hAnsi="Times New Roman" w:cs="Times New Roman"/>
                <w:sz w:val="28"/>
                <w:szCs w:val="28"/>
              </w:rPr>
              <w:t>Not end-to-end</w:t>
            </w:r>
          </w:p>
        </w:tc>
        <w:tc>
          <w:tcPr>
            <w:tcW w:w="0" w:type="auto"/>
            <w:hideMark/>
          </w:tcPr>
          <w:p w14:paraId="4BABAB96" w14:textId="77777777" w:rsidR="004919F2" w:rsidRPr="008C3B18" w:rsidRDefault="004919F2" w:rsidP="00AB29C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C3B18">
              <w:rPr>
                <w:rFonts w:ascii="Times New Roman" w:hAnsi="Times New Roman" w:cs="Times New Roman"/>
                <w:sz w:val="28"/>
                <w:szCs w:val="28"/>
              </w:rPr>
              <w:t>End-to-end learning</w:t>
            </w:r>
          </w:p>
        </w:tc>
      </w:tr>
      <w:tr w:rsidR="004919F2" w:rsidRPr="008C3B18" w14:paraId="2F25AEA3" w14:textId="77777777" w:rsidTr="00AB2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33EBB" w14:textId="77777777" w:rsidR="004919F2" w:rsidRPr="008C3B18" w:rsidRDefault="004919F2" w:rsidP="00AB29C7">
            <w:pPr>
              <w:spacing w:after="160" w:line="259" w:lineRule="auto"/>
              <w:jc w:val="both"/>
              <w:rPr>
                <w:rFonts w:ascii="Times New Roman" w:hAnsi="Times New Roman" w:cs="Times New Roman"/>
                <w:sz w:val="28"/>
                <w:szCs w:val="28"/>
              </w:rPr>
            </w:pPr>
            <w:r w:rsidRPr="008C3B18">
              <w:rPr>
                <w:rFonts w:ascii="Times New Roman" w:hAnsi="Times New Roman" w:cs="Times New Roman"/>
                <w:sz w:val="28"/>
                <w:szCs w:val="28"/>
              </w:rPr>
              <w:lastRenderedPageBreak/>
              <w:t>Model Complexity</w:t>
            </w:r>
          </w:p>
        </w:tc>
        <w:tc>
          <w:tcPr>
            <w:tcW w:w="0" w:type="auto"/>
            <w:hideMark/>
          </w:tcPr>
          <w:p w14:paraId="41AA7D60" w14:textId="77777777" w:rsidR="004919F2" w:rsidRPr="008C3B18" w:rsidRDefault="004919F2" w:rsidP="00AB29C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C3B18">
              <w:rPr>
                <w:rFonts w:ascii="Times New Roman" w:hAnsi="Times New Roman" w:cs="Times New Roman"/>
                <w:sz w:val="28"/>
                <w:szCs w:val="28"/>
              </w:rPr>
              <w:t>Less complex</w:t>
            </w:r>
          </w:p>
        </w:tc>
        <w:tc>
          <w:tcPr>
            <w:tcW w:w="0" w:type="auto"/>
            <w:hideMark/>
          </w:tcPr>
          <w:p w14:paraId="4498A604" w14:textId="77777777" w:rsidR="004919F2" w:rsidRPr="008C3B18" w:rsidRDefault="004919F2" w:rsidP="00AB29C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C3B18">
              <w:rPr>
                <w:rFonts w:ascii="Times New Roman" w:hAnsi="Times New Roman" w:cs="Times New Roman"/>
                <w:sz w:val="28"/>
                <w:szCs w:val="28"/>
              </w:rPr>
              <w:t>Highly complex</w:t>
            </w:r>
          </w:p>
        </w:tc>
      </w:tr>
      <w:tr w:rsidR="004919F2" w:rsidRPr="008C3B18" w14:paraId="335ACF0D" w14:textId="77777777" w:rsidTr="00AB29C7">
        <w:tc>
          <w:tcPr>
            <w:cnfStyle w:val="001000000000" w:firstRow="0" w:lastRow="0" w:firstColumn="1" w:lastColumn="0" w:oddVBand="0" w:evenVBand="0" w:oddHBand="0" w:evenHBand="0" w:firstRowFirstColumn="0" w:firstRowLastColumn="0" w:lastRowFirstColumn="0" w:lastRowLastColumn="0"/>
            <w:tcW w:w="0" w:type="auto"/>
            <w:hideMark/>
          </w:tcPr>
          <w:p w14:paraId="53A96C1F" w14:textId="77777777" w:rsidR="004919F2" w:rsidRPr="008C3B18" w:rsidRDefault="004919F2" w:rsidP="00AB29C7">
            <w:pPr>
              <w:spacing w:after="160" w:line="259" w:lineRule="auto"/>
              <w:jc w:val="both"/>
              <w:rPr>
                <w:rFonts w:ascii="Times New Roman" w:hAnsi="Times New Roman" w:cs="Times New Roman"/>
                <w:sz w:val="28"/>
                <w:szCs w:val="28"/>
              </w:rPr>
            </w:pPr>
            <w:r w:rsidRPr="008C3B18">
              <w:rPr>
                <w:rFonts w:ascii="Times New Roman" w:hAnsi="Times New Roman" w:cs="Times New Roman"/>
                <w:sz w:val="28"/>
                <w:szCs w:val="28"/>
              </w:rPr>
              <w:t>Interpretability</w:t>
            </w:r>
          </w:p>
        </w:tc>
        <w:tc>
          <w:tcPr>
            <w:tcW w:w="0" w:type="auto"/>
            <w:hideMark/>
          </w:tcPr>
          <w:p w14:paraId="25A5B0FD" w14:textId="77777777" w:rsidR="004919F2" w:rsidRPr="008C3B18" w:rsidRDefault="004919F2" w:rsidP="00AB29C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C3B18">
              <w:rPr>
                <w:rFonts w:ascii="Times New Roman" w:hAnsi="Times New Roman" w:cs="Times New Roman"/>
                <w:sz w:val="28"/>
                <w:szCs w:val="28"/>
              </w:rPr>
              <w:t>Easy to understand and explain</w:t>
            </w:r>
          </w:p>
        </w:tc>
        <w:tc>
          <w:tcPr>
            <w:tcW w:w="0" w:type="auto"/>
            <w:hideMark/>
          </w:tcPr>
          <w:p w14:paraId="60839793" w14:textId="77777777" w:rsidR="004919F2" w:rsidRPr="008C3B18" w:rsidRDefault="004919F2" w:rsidP="00AB29C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C3B18">
              <w:rPr>
                <w:rFonts w:ascii="Times New Roman" w:hAnsi="Times New Roman" w:cs="Times New Roman"/>
                <w:sz w:val="28"/>
                <w:szCs w:val="28"/>
              </w:rPr>
              <w:t>Hard to interpret (black box)</w:t>
            </w:r>
          </w:p>
        </w:tc>
      </w:tr>
      <w:tr w:rsidR="004919F2" w:rsidRPr="008C3B18" w14:paraId="05981903" w14:textId="77777777" w:rsidTr="00AB2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5E7BC" w14:textId="77777777" w:rsidR="004919F2" w:rsidRPr="008C3B18" w:rsidRDefault="004919F2" w:rsidP="00AB29C7">
            <w:pPr>
              <w:spacing w:after="160" w:line="259" w:lineRule="auto"/>
              <w:jc w:val="both"/>
              <w:rPr>
                <w:rFonts w:ascii="Times New Roman" w:hAnsi="Times New Roman" w:cs="Times New Roman"/>
                <w:sz w:val="28"/>
                <w:szCs w:val="28"/>
              </w:rPr>
            </w:pPr>
            <w:r w:rsidRPr="008C3B18">
              <w:rPr>
                <w:rFonts w:ascii="Times New Roman" w:hAnsi="Times New Roman" w:cs="Times New Roman"/>
                <w:sz w:val="28"/>
                <w:szCs w:val="28"/>
              </w:rPr>
              <w:t>Hardware Requirement</w:t>
            </w:r>
          </w:p>
        </w:tc>
        <w:tc>
          <w:tcPr>
            <w:tcW w:w="0" w:type="auto"/>
            <w:hideMark/>
          </w:tcPr>
          <w:p w14:paraId="6C57F21C" w14:textId="77777777" w:rsidR="004919F2" w:rsidRPr="008C3B18" w:rsidRDefault="004919F2" w:rsidP="00AB29C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C3B18">
              <w:rPr>
                <w:rFonts w:ascii="Times New Roman" w:hAnsi="Times New Roman" w:cs="Times New Roman"/>
                <w:sz w:val="28"/>
                <w:szCs w:val="28"/>
              </w:rPr>
              <w:t>Can run on CPU, needs less computing power</w:t>
            </w:r>
          </w:p>
        </w:tc>
        <w:tc>
          <w:tcPr>
            <w:tcW w:w="0" w:type="auto"/>
            <w:hideMark/>
          </w:tcPr>
          <w:p w14:paraId="04EFFBB6" w14:textId="77777777" w:rsidR="004919F2" w:rsidRPr="008C3B18" w:rsidRDefault="004919F2" w:rsidP="00AB29C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8C3B18">
              <w:rPr>
                <w:rFonts w:ascii="Times New Roman" w:hAnsi="Times New Roman" w:cs="Times New Roman"/>
                <w:sz w:val="28"/>
                <w:szCs w:val="28"/>
              </w:rPr>
              <w:t>Needs GPU and high-performance systems</w:t>
            </w:r>
          </w:p>
        </w:tc>
      </w:tr>
      <w:tr w:rsidR="004919F2" w:rsidRPr="008C3B18" w14:paraId="26339E0B" w14:textId="77777777" w:rsidTr="00AB29C7">
        <w:tc>
          <w:tcPr>
            <w:cnfStyle w:val="001000000000" w:firstRow="0" w:lastRow="0" w:firstColumn="1" w:lastColumn="0" w:oddVBand="0" w:evenVBand="0" w:oddHBand="0" w:evenHBand="0" w:firstRowFirstColumn="0" w:firstRowLastColumn="0" w:lastRowFirstColumn="0" w:lastRowLastColumn="0"/>
            <w:tcW w:w="0" w:type="auto"/>
            <w:hideMark/>
          </w:tcPr>
          <w:p w14:paraId="37043BCB" w14:textId="77777777" w:rsidR="004919F2" w:rsidRPr="008C3B18" w:rsidRDefault="004919F2" w:rsidP="00AB29C7">
            <w:pPr>
              <w:spacing w:after="160" w:line="259" w:lineRule="auto"/>
              <w:jc w:val="both"/>
              <w:rPr>
                <w:rFonts w:ascii="Times New Roman" w:hAnsi="Times New Roman" w:cs="Times New Roman"/>
                <w:sz w:val="28"/>
                <w:szCs w:val="28"/>
              </w:rPr>
            </w:pPr>
            <w:r w:rsidRPr="008C3B18">
              <w:rPr>
                <w:rFonts w:ascii="Times New Roman" w:hAnsi="Times New Roman" w:cs="Times New Roman"/>
                <w:sz w:val="28"/>
                <w:szCs w:val="28"/>
              </w:rPr>
              <w:t>Use Cases</w:t>
            </w:r>
          </w:p>
        </w:tc>
        <w:tc>
          <w:tcPr>
            <w:tcW w:w="0" w:type="auto"/>
            <w:hideMark/>
          </w:tcPr>
          <w:p w14:paraId="38769AF6" w14:textId="77777777" w:rsidR="004919F2" w:rsidRPr="008C3B18" w:rsidRDefault="004919F2" w:rsidP="00AB29C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C3B18">
              <w:rPr>
                <w:rFonts w:ascii="Times New Roman" w:hAnsi="Times New Roman" w:cs="Times New Roman"/>
                <w:sz w:val="28"/>
                <w:szCs w:val="28"/>
              </w:rPr>
              <w:t>Spam detection, recommendation systems</w:t>
            </w:r>
          </w:p>
        </w:tc>
        <w:tc>
          <w:tcPr>
            <w:tcW w:w="0" w:type="auto"/>
            <w:hideMark/>
          </w:tcPr>
          <w:p w14:paraId="39239C65" w14:textId="77777777" w:rsidR="004919F2" w:rsidRPr="008C3B18" w:rsidRDefault="004919F2" w:rsidP="00AB29C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C3B18">
              <w:rPr>
                <w:rFonts w:ascii="Times New Roman" w:hAnsi="Times New Roman" w:cs="Times New Roman"/>
                <w:sz w:val="28"/>
                <w:szCs w:val="28"/>
              </w:rPr>
              <w:t>Image recognition, NLP, speech recognition</w:t>
            </w:r>
          </w:p>
        </w:tc>
      </w:tr>
    </w:tbl>
    <w:p w14:paraId="2542CD30" w14:textId="77777777" w:rsidR="004919F2" w:rsidRDefault="004919F2" w:rsidP="004919F2">
      <w:pPr>
        <w:jc w:val="both"/>
        <w:rPr>
          <w:rFonts w:ascii="Times New Roman" w:hAnsi="Times New Roman" w:cs="Times New Roman"/>
          <w:sz w:val="28"/>
          <w:szCs w:val="28"/>
        </w:rPr>
      </w:pPr>
    </w:p>
    <w:p w14:paraId="0EC65EF7" w14:textId="77777777" w:rsidR="004919F2" w:rsidRDefault="004919F2" w:rsidP="004919F2">
      <w:pPr>
        <w:jc w:val="both"/>
        <w:rPr>
          <w:rFonts w:ascii="Times New Roman" w:hAnsi="Times New Roman" w:cs="Times New Roman"/>
          <w:sz w:val="28"/>
          <w:szCs w:val="28"/>
        </w:rPr>
      </w:pPr>
    </w:p>
    <w:p w14:paraId="6B35E9DE" w14:textId="77777777" w:rsidR="004919F2" w:rsidRPr="008C3B18" w:rsidRDefault="004919F2" w:rsidP="004919F2">
      <w:pPr>
        <w:jc w:val="both"/>
        <w:rPr>
          <w:rFonts w:ascii="Times New Roman" w:hAnsi="Times New Roman" w:cs="Times New Roman"/>
          <w:b/>
          <w:bCs/>
          <w:sz w:val="28"/>
          <w:szCs w:val="28"/>
        </w:rPr>
      </w:pPr>
      <w:r w:rsidRPr="008C3B18">
        <w:rPr>
          <w:rFonts w:ascii="Times New Roman" w:hAnsi="Times New Roman" w:cs="Times New Roman"/>
          <w:b/>
          <w:bCs/>
          <w:sz w:val="28"/>
          <w:szCs w:val="28"/>
        </w:rPr>
        <w:t>Evolution of Neural Architectures</w:t>
      </w:r>
    </w:p>
    <w:p w14:paraId="0E59D613" w14:textId="77777777" w:rsidR="004919F2" w:rsidRPr="008C3B18" w:rsidRDefault="004919F2" w:rsidP="004919F2">
      <w:pPr>
        <w:jc w:val="both"/>
        <w:rPr>
          <w:rFonts w:ascii="Times New Roman" w:hAnsi="Times New Roman" w:cs="Times New Roman"/>
          <w:sz w:val="28"/>
          <w:szCs w:val="28"/>
        </w:rPr>
      </w:pPr>
      <w:r w:rsidRPr="008C3B18">
        <w:rPr>
          <w:rFonts w:ascii="Times New Roman" w:hAnsi="Times New Roman" w:cs="Times New Roman"/>
          <w:b/>
          <w:bCs/>
          <w:sz w:val="28"/>
          <w:szCs w:val="28"/>
        </w:rPr>
        <w:t>Perceptron (1950s)</w:t>
      </w:r>
    </w:p>
    <w:p w14:paraId="27764416" w14:textId="77777777" w:rsidR="004919F2" w:rsidRPr="008C3B18" w:rsidRDefault="004919F2" w:rsidP="004919F2">
      <w:pPr>
        <w:numPr>
          <w:ilvl w:val="0"/>
          <w:numId w:val="21"/>
        </w:numPr>
        <w:jc w:val="both"/>
        <w:rPr>
          <w:rFonts w:ascii="Times New Roman" w:hAnsi="Times New Roman" w:cs="Times New Roman"/>
          <w:sz w:val="28"/>
          <w:szCs w:val="28"/>
        </w:rPr>
      </w:pPr>
      <w:r w:rsidRPr="008C3B18">
        <w:rPr>
          <w:rFonts w:ascii="Times New Roman" w:hAnsi="Times New Roman" w:cs="Times New Roman"/>
          <w:sz w:val="28"/>
          <w:szCs w:val="28"/>
        </w:rPr>
        <w:t>First simple neural network with a single layer</w:t>
      </w:r>
    </w:p>
    <w:p w14:paraId="7F1EC7C5" w14:textId="77777777" w:rsidR="004919F2" w:rsidRPr="008C3B18" w:rsidRDefault="004919F2" w:rsidP="004919F2">
      <w:pPr>
        <w:numPr>
          <w:ilvl w:val="0"/>
          <w:numId w:val="22"/>
        </w:numPr>
        <w:jc w:val="both"/>
        <w:rPr>
          <w:rFonts w:ascii="Times New Roman" w:hAnsi="Times New Roman" w:cs="Times New Roman"/>
          <w:sz w:val="28"/>
          <w:szCs w:val="28"/>
        </w:rPr>
      </w:pPr>
      <w:r w:rsidRPr="008C3B18">
        <w:rPr>
          <w:rFonts w:ascii="Times New Roman" w:hAnsi="Times New Roman" w:cs="Times New Roman"/>
          <w:sz w:val="28"/>
          <w:szCs w:val="28"/>
        </w:rPr>
        <w:t>Could only solve linearly separable problems</w:t>
      </w:r>
    </w:p>
    <w:p w14:paraId="5AE2D138" w14:textId="77777777" w:rsidR="004919F2" w:rsidRPr="008C3B18" w:rsidRDefault="004919F2" w:rsidP="004919F2">
      <w:pPr>
        <w:numPr>
          <w:ilvl w:val="0"/>
          <w:numId w:val="23"/>
        </w:numPr>
        <w:jc w:val="both"/>
        <w:rPr>
          <w:rFonts w:ascii="Times New Roman" w:hAnsi="Times New Roman" w:cs="Times New Roman"/>
          <w:sz w:val="28"/>
          <w:szCs w:val="28"/>
        </w:rPr>
      </w:pPr>
      <w:r w:rsidRPr="008C3B18">
        <w:rPr>
          <w:rFonts w:ascii="Times New Roman" w:hAnsi="Times New Roman" w:cs="Times New Roman"/>
          <w:sz w:val="28"/>
          <w:szCs w:val="28"/>
        </w:rPr>
        <w:t>Failed on complex tasks like the XOR problem</w:t>
      </w:r>
    </w:p>
    <w:p w14:paraId="4A812689" w14:textId="77777777" w:rsidR="004919F2" w:rsidRPr="008C3B18" w:rsidRDefault="004919F2" w:rsidP="004919F2">
      <w:pPr>
        <w:jc w:val="both"/>
        <w:rPr>
          <w:rFonts w:ascii="Times New Roman" w:hAnsi="Times New Roman" w:cs="Times New Roman"/>
          <w:sz w:val="28"/>
          <w:szCs w:val="28"/>
        </w:rPr>
      </w:pPr>
      <w:r w:rsidRPr="008C3B18">
        <w:rPr>
          <w:rFonts w:ascii="Times New Roman" w:hAnsi="Times New Roman" w:cs="Times New Roman"/>
          <w:b/>
          <w:bCs/>
          <w:sz w:val="28"/>
          <w:szCs w:val="28"/>
        </w:rPr>
        <w:t xml:space="preserve">Multi-Layer </w:t>
      </w:r>
      <w:proofErr w:type="spellStart"/>
      <w:r w:rsidRPr="008C3B18">
        <w:rPr>
          <w:rFonts w:ascii="Times New Roman" w:hAnsi="Times New Roman" w:cs="Times New Roman"/>
          <w:b/>
          <w:bCs/>
          <w:sz w:val="28"/>
          <w:szCs w:val="28"/>
        </w:rPr>
        <w:t>Perceptrons</w:t>
      </w:r>
      <w:proofErr w:type="spellEnd"/>
      <w:r w:rsidRPr="008C3B18">
        <w:rPr>
          <w:rFonts w:ascii="Times New Roman" w:hAnsi="Times New Roman" w:cs="Times New Roman"/>
          <w:b/>
          <w:bCs/>
          <w:sz w:val="28"/>
          <w:szCs w:val="28"/>
        </w:rPr>
        <w:t xml:space="preserve"> (MLPs)</w:t>
      </w:r>
    </w:p>
    <w:p w14:paraId="57B043C3" w14:textId="77777777" w:rsidR="004919F2" w:rsidRPr="008C3B18" w:rsidRDefault="004919F2" w:rsidP="004919F2">
      <w:pPr>
        <w:numPr>
          <w:ilvl w:val="0"/>
          <w:numId w:val="24"/>
        </w:numPr>
        <w:jc w:val="both"/>
        <w:rPr>
          <w:rFonts w:ascii="Times New Roman" w:hAnsi="Times New Roman" w:cs="Times New Roman"/>
          <w:sz w:val="28"/>
          <w:szCs w:val="28"/>
        </w:rPr>
      </w:pPr>
      <w:r w:rsidRPr="008C3B18">
        <w:rPr>
          <w:rFonts w:ascii="Times New Roman" w:hAnsi="Times New Roman" w:cs="Times New Roman"/>
          <w:sz w:val="28"/>
          <w:szCs w:val="28"/>
        </w:rPr>
        <w:t>Introduced hidden layers and non-linear activation functions</w:t>
      </w:r>
    </w:p>
    <w:p w14:paraId="2024828F" w14:textId="77777777" w:rsidR="004919F2" w:rsidRPr="008C3B18" w:rsidRDefault="004919F2" w:rsidP="004919F2">
      <w:pPr>
        <w:numPr>
          <w:ilvl w:val="0"/>
          <w:numId w:val="25"/>
        </w:numPr>
        <w:jc w:val="both"/>
        <w:rPr>
          <w:rFonts w:ascii="Times New Roman" w:hAnsi="Times New Roman" w:cs="Times New Roman"/>
          <w:sz w:val="28"/>
          <w:szCs w:val="28"/>
        </w:rPr>
      </w:pPr>
      <w:r w:rsidRPr="008C3B18">
        <w:rPr>
          <w:rFonts w:ascii="Times New Roman" w:hAnsi="Times New Roman" w:cs="Times New Roman"/>
          <w:sz w:val="28"/>
          <w:szCs w:val="28"/>
        </w:rPr>
        <w:t xml:space="preserve">Enabled </w:t>
      </w:r>
      <w:proofErr w:type="spellStart"/>
      <w:r w:rsidRPr="008C3B18">
        <w:rPr>
          <w:rFonts w:ascii="Times New Roman" w:hAnsi="Times New Roman" w:cs="Times New Roman"/>
          <w:sz w:val="28"/>
          <w:szCs w:val="28"/>
        </w:rPr>
        <w:t>modeling</w:t>
      </w:r>
      <w:proofErr w:type="spellEnd"/>
      <w:r w:rsidRPr="008C3B18">
        <w:rPr>
          <w:rFonts w:ascii="Times New Roman" w:hAnsi="Times New Roman" w:cs="Times New Roman"/>
          <w:sz w:val="28"/>
          <w:szCs w:val="28"/>
        </w:rPr>
        <w:t xml:space="preserve"> of non-linear relationships</w:t>
      </w:r>
    </w:p>
    <w:p w14:paraId="33B15EF3" w14:textId="77777777" w:rsidR="004919F2" w:rsidRPr="008C3B18" w:rsidRDefault="004919F2" w:rsidP="004919F2">
      <w:pPr>
        <w:numPr>
          <w:ilvl w:val="0"/>
          <w:numId w:val="26"/>
        </w:numPr>
        <w:jc w:val="both"/>
        <w:rPr>
          <w:rFonts w:ascii="Times New Roman" w:hAnsi="Times New Roman" w:cs="Times New Roman"/>
          <w:sz w:val="28"/>
          <w:szCs w:val="28"/>
        </w:rPr>
      </w:pPr>
      <w:r w:rsidRPr="008C3B18">
        <w:rPr>
          <w:rFonts w:ascii="Times New Roman" w:hAnsi="Times New Roman" w:cs="Times New Roman"/>
          <w:sz w:val="28"/>
          <w:szCs w:val="28"/>
        </w:rPr>
        <w:t>Trained effectively using backpropagation</w:t>
      </w:r>
    </w:p>
    <w:p w14:paraId="36945031" w14:textId="77777777" w:rsidR="004919F2" w:rsidRPr="008C3B18" w:rsidRDefault="004919F2" w:rsidP="004919F2">
      <w:pPr>
        <w:numPr>
          <w:ilvl w:val="0"/>
          <w:numId w:val="27"/>
        </w:numPr>
        <w:jc w:val="both"/>
        <w:rPr>
          <w:rFonts w:ascii="Times New Roman" w:hAnsi="Times New Roman" w:cs="Times New Roman"/>
          <w:sz w:val="28"/>
          <w:szCs w:val="28"/>
        </w:rPr>
      </w:pPr>
      <w:r w:rsidRPr="008C3B18">
        <w:rPr>
          <w:rFonts w:ascii="Times New Roman" w:hAnsi="Times New Roman" w:cs="Times New Roman"/>
          <w:sz w:val="28"/>
          <w:szCs w:val="28"/>
        </w:rPr>
        <w:t>Marked a major leap in neural network capabilities</w:t>
      </w:r>
    </w:p>
    <w:p w14:paraId="72D53F50" w14:textId="77777777" w:rsidR="004919F2" w:rsidRDefault="004919F2" w:rsidP="004919F2">
      <w:pPr>
        <w:jc w:val="both"/>
        <w:rPr>
          <w:rFonts w:ascii="Times New Roman" w:hAnsi="Times New Roman" w:cs="Times New Roman"/>
          <w:sz w:val="28"/>
          <w:szCs w:val="28"/>
        </w:rPr>
      </w:pPr>
    </w:p>
    <w:p w14:paraId="79EAE642" w14:textId="77777777" w:rsidR="004919F2" w:rsidRPr="008C3B18" w:rsidRDefault="004919F2" w:rsidP="004919F2">
      <w:pPr>
        <w:jc w:val="both"/>
        <w:rPr>
          <w:rFonts w:ascii="Times New Roman" w:hAnsi="Times New Roman" w:cs="Times New Roman"/>
          <w:b/>
          <w:bCs/>
          <w:sz w:val="28"/>
          <w:szCs w:val="28"/>
        </w:rPr>
      </w:pPr>
      <w:r w:rsidRPr="008C3B18">
        <w:rPr>
          <w:rFonts w:ascii="Times New Roman" w:hAnsi="Times New Roman" w:cs="Times New Roman"/>
          <w:b/>
          <w:bCs/>
          <w:sz w:val="28"/>
          <w:szCs w:val="28"/>
        </w:rPr>
        <w:t>Types of neural networks</w:t>
      </w:r>
    </w:p>
    <w:p w14:paraId="4390581B" w14:textId="77777777" w:rsidR="004919F2" w:rsidRPr="008C3B18" w:rsidRDefault="004919F2" w:rsidP="004919F2">
      <w:pPr>
        <w:numPr>
          <w:ilvl w:val="0"/>
          <w:numId w:val="28"/>
        </w:numPr>
        <w:jc w:val="both"/>
        <w:rPr>
          <w:rFonts w:ascii="Times New Roman" w:hAnsi="Times New Roman" w:cs="Times New Roman"/>
          <w:sz w:val="28"/>
          <w:szCs w:val="28"/>
        </w:rPr>
      </w:pPr>
      <w:hyperlink r:id="rId16" w:tgtFrame="_blank" w:history="1">
        <w:r w:rsidRPr="008C3B18">
          <w:rPr>
            <w:rStyle w:val="Hyperlink"/>
            <w:rFonts w:ascii="Times New Roman" w:hAnsi="Times New Roman" w:cs="Times New Roman"/>
            <w:b/>
            <w:bCs/>
            <w:sz w:val="28"/>
            <w:szCs w:val="28"/>
          </w:rPr>
          <w:t>Feedforward neural networks (FNNs)</w:t>
        </w:r>
      </w:hyperlink>
      <w:r w:rsidRPr="008C3B18">
        <w:rPr>
          <w:rFonts w:ascii="Times New Roman" w:hAnsi="Times New Roman" w:cs="Times New Roman"/>
          <w:sz w:val="28"/>
          <w:szCs w:val="28"/>
        </w:rPr>
        <w:t>: They are the simplest type of ANN, where data flows in one direction from input to output. It is used for basic tasks like classification.</w:t>
      </w:r>
    </w:p>
    <w:p w14:paraId="1390CD77" w14:textId="77777777" w:rsidR="004919F2" w:rsidRPr="008C3B18" w:rsidRDefault="004919F2" w:rsidP="004919F2">
      <w:pPr>
        <w:numPr>
          <w:ilvl w:val="0"/>
          <w:numId w:val="29"/>
        </w:numPr>
        <w:jc w:val="both"/>
        <w:rPr>
          <w:rFonts w:ascii="Times New Roman" w:hAnsi="Times New Roman" w:cs="Times New Roman"/>
          <w:sz w:val="28"/>
          <w:szCs w:val="28"/>
        </w:rPr>
      </w:pPr>
      <w:hyperlink r:id="rId17" w:history="1">
        <w:r w:rsidRPr="008C3B18">
          <w:rPr>
            <w:rStyle w:val="Hyperlink"/>
            <w:rFonts w:ascii="Times New Roman" w:hAnsi="Times New Roman" w:cs="Times New Roman"/>
            <w:b/>
            <w:bCs/>
            <w:sz w:val="28"/>
            <w:szCs w:val="28"/>
          </w:rPr>
          <w:t>Convolutional Neural Networks (CNNs)</w:t>
        </w:r>
      </w:hyperlink>
      <w:r w:rsidRPr="008C3B18">
        <w:rPr>
          <w:rFonts w:ascii="Times New Roman" w:hAnsi="Times New Roman" w:cs="Times New Roman"/>
          <w:sz w:val="28"/>
          <w:szCs w:val="28"/>
        </w:rPr>
        <w:t>: They are specialized for processing grid-like data, such as images. CNNs use convolutional layers to detect spatial hierarchies, making them ideal for computer vision tasks.</w:t>
      </w:r>
    </w:p>
    <w:p w14:paraId="352716E9" w14:textId="77777777" w:rsidR="004919F2" w:rsidRPr="008C3B18" w:rsidRDefault="004919F2" w:rsidP="004919F2">
      <w:pPr>
        <w:numPr>
          <w:ilvl w:val="0"/>
          <w:numId w:val="30"/>
        </w:numPr>
        <w:jc w:val="both"/>
        <w:rPr>
          <w:rFonts w:ascii="Times New Roman" w:hAnsi="Times New Roman" w:cs="Times New Roman"/>
          <w:sz w:val="28"/>
          <w:szCs w:val="28"/>
        </w:rPr>
      </w:pPr>
      <w:hyperlink r:id="rId18" w:tgtFrame="_blank" w:history="1">
        <w:r w:rsidRPr="008C3B18">
          <w:rPr>
            <w:rStyle w:val="Hyperlink"/>
            <w:rFonts w:ascii="Times New Roman" w:hAnsi="Times New Roman" w:cs="Times New Roman"/>
            <w:b/>
            <w:bCs/>
            <w:sz w:val="28"/>
            <w:szCs w:val="28"/>
          </w:rPr>
          <w:t>Recurrent Neural Networks (RNNs)</w:t>
        </w:r>
      </w:hyperlink>
      <w:r w:rsidRPr="008C3B18">
        <w:rPr>
          <w:rFonts w:ascii="Times New Roman" w:hAnsi="Times New Roman" w:cs="Times New Roman"/>
          <w:b/>
          <w:bCs/>
          <w:sz w:val="28"/>
          <w:szCs w:val="28"/>
        </w:rPr>
        <w:t>: </w:t>
      </w:r>
      <w:proofErr w:type="spellStart"/>
      <w:r w:rsidRPr="008C3B18">
        <w:rPr>
          <w:rFonts w:ascii="Times New Roman" w:hAnsi="Times New Roman" w:cs="Times New Roman"/>
          <w:sz w:val="28"/>
          <w:szCs w:val="28"/>
        </w:rPr>
        <w:t>Theyare</w:t>
      </w:r>
      <w:proofErr w:type="spellEnd"/>
      <w:r w:rsidRPr="008C3B18">
        <w:rPr>
          <w:rFonts w:ascii="Times New Roman" w:hAnsi="Times New Roman" w:cs="Times New Roman"/>
          <w:sz w:val="28"/>
          <w:szCs w:val="28"/>
        </w:rPr>
        <w:t xml:space="preserve"> able to process sequential data, such as time series and natural language. RNNs have loops to retain </w:t>
      </w:r>
      <w:r w:rsidRPr="008C3B18">
        <w:rPr>
          <w:rFonts w:ascii="Times New Roman" w:hAnsi="Times New Roman" w:cs="Times New Roman"/>
          <w:sz w:val="28"/>
          <w:szCs w:val="28"/>
        </w:rPr>
        <w:lastRenderedPageBreak/>
        <w:t xml:space="preserve">information over time, enabling applications like language </w:t>
      </w:r>
      <w:proofErr w:type="spellStart"/>
      <w:r w:rsidRPr="008C3B18">
        <w:rPr>
          <w:rFonts w:ascii="Times New Roman" w:hAnsi="Times New Roman" w:cs="Times New Roman"/>
          <w:sz w:val="28"/>
          <w:szCs w:val="28"/>
        </w:rPr>
        <w:t>modeling</w:t>
      </w:r>
      <w:proofErr w:type="spellEnd"/>
      <w:r w:rsidRPr="008C3B18">
        <w:rPr>
          <w:rFonts w:ascii="Times New Roman" w:hAnsi="Times New Roman" w:cs="Times New Roman"/>
          <w:sz w:val="28"/>
          <w:szCs w:val="28"/>
        </w:rPr>
        <w:t xml:space="preserve"> and speech recognition. Variants like LSTMs and GRUs address vanishing gradient issues.</w:t>
      </w:r>
    </w:p>
    <w:p w14:paraId="37A6C9D4" w14:textId="77777777" w:rsidR="004919F2" w:rsidRPr="008C3B18" w:rsidRDefault="004919F2" w:rsidP="004919F2">
      <w:pPr>
        <w:numPr>
          <w:ilvl w:val="0"/>
          <w:numId w:val="31"/>
        </w:numPr>
        <w:jc w:val="both"/>
        <w:rPr>
          <w:rFonts w:ascii="Times New Roman" w:hAnsi="Times New Roman" w:cs="Times New Roman"/>
          <w:sz w:val="28"/>
          <w:szCs w:val="28"/>
        </w:rPr>
      </w:pPr>
      <w:hyperlink r:id="rId19" w:tgtFrame="_blank" w:history="1">
        <w:r w:rsidRPr="008C3B18">
          <w:rPr>
            <w:rStyle w:val="Hyperlink"/>
            <w:rFonts w:ascii="Times New Roman" w:hAnsi="Times New Roman" w:cs="Times New Roman"/>
            <w:b/>
            <w:bCs/>
            <w:sz w:val="28"/>
            <w:szCs w:val="28"/>
          </w:rPr>
          <w:t>Generative Adversarial Networks (GANs)</w:t>
        </w:r>
      </w:hyperlink>
      <w:r w:rsidRPr="008C3B18">
        <w:rPr>
          <w:rFonts w:ascii="Times New Roman" w:hAnsi="Times New Roman" w:cs="Times New Roman"/>
          <w:sz w:val="28"/>
          <w:szCs w:val="28"/>
        </w:rPr>
        <w:t>: This consist of two networks—a generator and a discriminator—that compete to create realistic data. GANs are widely used for image generation, style transfer and data augmentation.</w:t>
      </w:r>
    </w:p>
    <w:p w14:paraId="1499940C" w14:textId="77777777" w:rsidR="004919F2" w:rsidRPr="008C3B18" w:rsidRDefault="004919F2" w:rsidP="004919F2">
      <w:pPr>
        <w:numPr>
          <w:ilvl w:val="0"/>
          <w:numId w:val="32"/>
        </w:numPr>
        <w:jc w:val="both"/>
        <w:rPr>
          <w:rFonts w:ascii="Times New Roman" w:hAnsi="Times New Roman" w:cs="Times New Roman"/>
          <w:sz w:val="28"/>
          <w:szCs w:val="28"/>
        </w:rPr>
      </w:pPr>
      <w:hyperlink r:id="rId20" w:tgtFrame="_blank" w:history="1">
        <w:r w:rsidRPr="008C3B18">
          <w:rPr>
            <w:rStyle w:val="Hyperlink"/>
            <w:rFonts w:ascii="Times New Roman" w:hAnsi="Times New Roman" w:cs="Times New Roman"/>
            <w:b/>
            <w:bCs/>
            <w:sz w:val="28"/>
            <w:szCs w:val="28"/>
          </w:rPr>
          <w:t>Autoencoders</w:t>
        </w:r>
      </w:hyperlink>
      <w:r w:rsidRPr="008C3B18">
        <w:rPr>
          <w:rFonts w:ascii="Times New Roman" w:hAnsi="Times New Roman" w:cs="Times New Roman"/>
          <w:sz w:val="28"/>
          <w:szCs w:val="28"/>
        </w:rPr>
        <w:t>: They are unsupervised networks that learn efficient data encodings. They compress input data into a latent representation and reconstruct it, useful for dimensionality reduction and anomaly detection.</w:t>
      </w:r>
    </w:p>
    <w:p w14:paraId="62D15584" w14:textId="77777777" w:rsidR="004919F2" w:rsidRPr="008C3B18" w:rsidRDefault="004919F2" w:rsidP="004919F2">
      <w:pPr>
        <w:numPr>
          <w:ilvl w:val="0"/>
          <w:numId w:val="33"/>
        </w:numPr>
        <w:jc w:val="both"/>
        <w:rPr>
          <w:rFonts w:ascii="Times New Roman" w:hAnsi="Times New Roman" w:cs="Times New Roman"/>
          <w:sz w:val="28"/>
          <w:szCs w:val="28"/>
        </w:rPr>
      </w:pPr>
      <w:hyperlink r:id="rId21" w:tgtFrame="_blank" w:history="1">
        <w:r w:rsidRPr="008C3B18">
          <w:rPr>
            <w:rStyle w:val="Hyperlink"/>
            <w:rFonts w:ascii="Times New Roman" w:hAnsi="Times New Roman" w:cs="Times New Roman"/>
            <w:b/>
            <w:bCs/>
            <w:sz w:val="28"/>
            <w:szCs w:val="28"/>
          </w:rPr>
          <w:t>Transformer Networks</w:t>
        </w:r>
      </w:hyperlink>
      <w:r w:rsidRPr="008C3B18">
        <w:rPr>
          <w:rFonts w:ascii="Times New Roman" w:hAnsi="Times New Roman" w:cs="Times New Roman"/>
          <w:sz w:val="28"/>
          <w:szCs w:val="28"/>
        </w:rPr>
        <w:t>: It has revolutionized NLP with self-attention mechanisms. Transformers excel at tasks like translation, text generation and sentiment analysis, powering models like GPT and BERT.</w:t>
      </w:r>
    </w:p>
    <w:p w14:paraId="13CA9BE5" w14:textId="77777777" w:rsidR="004919F2" w:rsidRDefault="004919F2" w:rsidP="004919F2">
      <w:pPr>
        <w:jc w:val="both"/>
        <w:rPr>
          <w:rFonts w:ascii="Times New Roman" w:hAnsi="Times New Roman" w:cs="Times New Roman"/>
          <w:sz w:val="28"/>
          <w:szCs w:val="28"/>
        </w:rPr>
      </w:pPr>
    </w:p>
    <w:p w14:paraId="5ECB6C18" w14:textId="77777777" w:rsidR="004919F2" w:rsidRPr="005F70E5" w:rsidRDefault="004919F2" w:rsidP="004919F2">
      <w:pPr>
        <w:jc w:val="both"/>
        <w:rPr>
          <w:rFonts w:ascii="Times New Roman" w:hAnsi="Times New Roman" w:cs="Times New Roman"/>
          <w:b/>
          <w:bCs/>
          <w:sz w:val="28"/>
          <w:szCs w:val="28"/>
        </w:rPr>
      </w:pPr>
      <w:r w:rsidRPr="005F70E5">
        <w:rPr>
          <w:rFonts w:ascii="Times New Roman" w:hAnsi="Times New Roman" w:cs="Times New Roman"/>
          <w:b/>
          <w:bCs/>
          <w:sz w:val="28"/>
          <w:szCs w:val="28"/>
        </w:rPr>
        <w:t>Applications</w:t>
      </w:r>
    </w:p>
    <w:p w14:paraId="3CFEAEA2" w14:textId="77777777" w:rsidR="004919F2" w:rsidRPr="005F70E5" w:rsidRDefault="004919F2" w:rsidP="004919F2">
      <w:pPr>
        <w:jc w:val="both"/>
        <w:rPr>
          <w:rFonts w:ascii="Times New Roman" w:hAnsi="Times New Roman" w:cs="Times New Roman"/>
          <w:b/>
          <w:bCs/>
          <w:sz w:val="28"/>
          <w:szCs w:val="28"/>
        </w:rPr>
      </w:pPr>
      <w:r w:rsidRPr="005F70E5">
        <w:rPr>
          <w:rFonts w:ascii="Times New Roman" w:hAnsi="Times New Roman" w:cs="Times New Roman"/>
          <w:b/>
          <w:bCs/>
          <w:sz w:val="28"/>
          <w:szCs w:val="28"/>
        </w:rPr>
        <w:t>1. Computer vision</w:t>
      </w:r>
    </w:p>
    <w:p w14:paraId="117E557F" w14:textId="77777777" w:rsidR="004919F2" w:rsidRPr="005F70E5" w:rsidRDefault="004919F2" w:rsidP="004919F2">
      <w:pPr>
        <w:jc w:val="both"/>
        <w:rPr>
          <w:rFonts w:ascii="Times New Roman" w:hAnsi="Times New Roman" w:cs="Times New Roman"/>
          <w:sz w:val="28"/>
          <w:szCs w:val="28"/>
        </w:rPr>
      </w:pPr>
      <w:r w:rsidRPr="005F70E5">
        <w:rPr>
          <w:rFonts w:ascii="Times New Roman" w:hAnsi="Times New Roman" w:cs="Times New Roman"/>
          <w:sz w:val="28"/>
          <w:szCs w:val="28"/>
        </w:rPr>
        <w:t>In computer vision, deep learning models enable machines to identify and understand visual data. Some of the main applications of deep learning in computer vision include:</w:t>
      </w:r>
    </w:p>
    <w:p w14:paraId="36A2980B" w14:textId="77777777" w:rsidR="004919F2" w:rsidRPr="005F70E5" w:rsidRDefault="004919F2" w:rsidP="004919F2">
      <w:pPr>
        <w:numPr>
          <w:ilvl w:val="0"/>
          <w:numId w:val="34"/>
        </w:numPr>
        <w:jc w:val="both"/>
        <w:rPr>
          <w:rFonts w:ascii="Times New Roman" w:hAnsi="Times New Roman" w:cs="Times New Roman"/>
          <w:sz w:val="28"/>
          <w:szCs w:val="28"/>
        </w:rPr>
      </w:pPr>
      <w:r w:rsidRPr="005F70E5">
        <w:rPr>
          <w:rFonts w:ascii="Times New Roman" w:hAnsi="Times New Roman" w:cs="Times New Roman"/>
          <w:b/>
          <w:bCs/>
          <w:sz w:val="28"/>
          <w:szCs w:val="28"/>
        </w:rPr>
        <w:t>Object detection and recognition: </w:t>
      </w:r>
      <w:r w:rsidRPr="005F70E5">
        <w:rPr>
          <w:rFonts w:ascii="Times New Roman" w:hAnsi="Times New Roman" w:cs="Times New Roman"/>
          <w:sz w:val="28"/>
          <w:szCs w:val="28"/>
        </w:rPr>
        <w:t>Deep learning models are used to identify and locate objects within images and videos, making it possible for machines to perform tasks such as self-driving cars, surveillance and robotics. </w:t>
      </w:r>
    </w:p>
    <w:p w14:paraId="16AFAC99" w14:textId="77777777" w:rsidR="004919F2" w:rsidRPr="005F70E5" w:rsidRDefault="004919F2" w:rsidP="004919F2">
      <w:pPr>
        <w:numPr>
          <w:ilvl w:val="0"/>
          <w:numId w:val="35"/>
        </w:numPr>
        <w:jc w:val="both"/>
        <w:rPr>
          <w:rFonts w:ascii="Times New Roman" w:hAnsi="Times New Roman" w:cs="Times New Roman"/>
          <w:sz w:val="28"/>
          <w:szCs w:val="28"/>
        </w:rPr>
      </w:pPr>
      <w:r w:rsidRPr="005F70E5">
        <w:rPr>
          <w:rFonts w:ascii="Times New Roman" w:hAnsi="Times New Roman" w:cs="Times New Roman"/>
          <w:b/>
          <w:bCs/>
          <w:sz w:val="28"/>
          <w:szCs w:val="28"/>
        </w:rPr>
        <w:t>Image classification: </w:t>
      </w:r>
      <w:r w:rsidRPr="005F70E5">
        <w:rPr>
          <w:rFonts w:ascii="Times New Roman" w:hAnsi="Times New Roman" w:cs="Times New Roman"/>
          <w:sz w:val="28"/>
          <w:szCs w:val="28"/>
        </w:rPr>
        <w:t>Deep learning models can be used to classify images into categories such as animals, plants and buildings. This is used in applications such as medical imaging, quality control and image retrieval. </w:t>
      </w:r>
    </w:p>
    <w:p w14:paraId="6C7D31CF" w14:textId="77777777" w:rsidR="004919F2" w:rsidRPr="005F70E5" w:rsidRDefault="004919F2" w:rsidP="004919F2">
      <w:pPr>
        <w:numPr>
          <w:ilvl w:val="0"/>
          <w:numId w:val="36"/>
        </w:numPr>
        <w:jc w:val="both"/>
        <w:rPr>
          <w:rFonts w:ascii="Times New Roman" w:hAnsi="Times New Roman" w:cs="Times New Roman"/>
          <w:sz w:val="28"/>
          <w:szCs w:val="28"/>
        </w:rPr>
      </w:pPr>
      <w:r w:rsidRPr="005F70E5">
        <w:rPr>
          <w:rFonts w:ascii="Times New Roman" w:hAnsi="Times New Roman" w:cs="Times New Roman"/>
          <w:b/>
          <w:bCs/>
          <w:sz w:val="28"/>
          <w:szCs w:val="28"/>
        </w:rPr>
        <w:t>Image segmentation: </w:t>
      </w:r>
      <w:r w:rsidRPr="005F70E5">
        <w:rPr>
          <w:rFonts w:ascii="Times New Roman" w:hAnsi="Times New Roman" w:cs="Times New Roman"/>
          <w:sz w:val="28"/>
          <w:szCs w:val="28"/>
        </w:rPr>
        <w:t>Deep learning models can be used for image segmentation into different regions, making it possible to identify specific features within images.</w:t>
      </w:r>
    </w:p>
    <w:p w14:paraId="19ECD64D" w14:textId="77777777" w:rsidR="004919F2" w:rsidRPr="005F70E5" w:rsidRDefault="004919F2" w:rsidP="004919F2">
      <w:pPr>
        <w:jc w:val="both"/>
        <w:rPr>
          <w:rFonts w:ascii="Times New Roman" w:hAnsi="Times New Roman" w:cs="Times New Roman"/>
          <w:b/>
          <w:bCs/>
          <w:sz w:val="28"/>
          <w:szCs w:val="28"/>
        </w:rPr>
      </w:pPr>
      <w:r w:rsidRPr="005F70E5">
        <w:rPr>
          <w:rFonts w:ascii="Times New Roman" w:hAnsi="Times New Roman" w:cs="Times New Roman"/>
          <w:b/>
          <w:bCs/>
          <w:sz w:val="28"/>
          <w:szCs w:val="28"/>
        </w:rPr>
        <w:t>2. Natural language processing (NLP)</w:t>
      </w:r>
    </w:p>
    <w:p w14:paraId="2DE60471" w14:textId="77777777" w:rsidR="004919F2" w:rsidRPr="005F70E5" w:rsidRDefault="004919F2" w:rsidP="004919F2">
      <w:pPr>
        <w:jc w:val="both"/>
        <w:rPr>
          <w:rFonts w:ascii="Times New Roman" w:hAnsi="Times New Roman" w:cs="Times New Roman"/>
          <w:sz w:val="28"/>
          <w:szCs w:val="28"/>
        </w:rPr>
      </w:pPr>
      <w:r w:rsidRPr="005F70E5">
        <w:rPr>
          <w:rFonts w:ascii="Times New Roman" w:hAnsi="Times New Roman" w:cs="Times New Roman"/>
          <w:sz w:val="28"/>
          <w:szCs w:val="28"/>
        </w:rPr>
        <w:t xml:space="preserve">In NLP, deep learning model </w:t>
      </w:r>
      <w:proofErr w:type="gramStart"/>
      <w:r w:rsidRPr="005F70E5">
        <w:rPr>
          <w:rFonts w:ascii="Times New Roman" w:hAnsi="Times New Roman" w:cs="Times New Roman"/>
          <w:sz w:val="28"/>
          <w:szCs w:val="28"/>
        </w:rPr>
        <w:t>enable</w:t>
      </w:r>
      <w:proofErr w:type="gramEnd"/>
      <w:r w:rsidRPr="005F70E5">
        <w:rPr>
          <w:rFonts w:ascii="Times New Roman" w:hAnsi="Times New Roman" w:cs="Times New Roman"/>
          <w:sz w:val="28"/>
          <w:szCs w:val="28"/>
        </w:rPr>
        <w:t xml:space="preserve"> machines to understand and generate human language. Some of the main applications of deep learning in NLP include: </w:t>
      </w:r>
    </w:p>
    <w:p w14:paraId="6C452CED" w14:textId="77777777" w:rsidR="004919F2" w:rsidRPr="005F70E5" w:rsidRDefault="004919F2" w:rsidP="004919F2">
      <w:pPr>
        <w:numPr>
          <w:ilvl w:val="0"/>
          <w:numId w:val="37"/>
        </w:numPr>
        <w:jc w:val="both"/>
        <w:rPr>
          <w:rFonts w:ascii="Times New Roman" w:hAnsi="Times New Roman" w:cs="Times New Roman"/>
          <w:sz w:val="28"/>
          <w:szCs w:val="28"/>
        </w:rPr>
      </w:pPr>
      <w:r w:rsidRPr="005F70E5">
        <w:rPr>
          <w:rFonts w:ascii="Times New Roman" w:hAnsi="Times New Roman" w:cs="Times New Roman"/>
          <w:b/>
          <w:bCs/>
          <w:sz w:val="28"/>
          <w:szCs w:val="28"/>
        </w:rPr>
        <w:lastRenderedPageBreak/>
        <w:t>Automatic Text Generation:</w:t>
      </w:r>
      <w:r w:rsidRPr="005F70E5">
        <w:rPr>
          <w:rFonts w:ascii="Times New Roman" w:hAnsi="Times New Roman" w:cs="Times New Roman"/>
          <w:sz w:val="28"/>
          <w:szCs w:val="28"/>
        </w:rPr>
        <w:t xml:space="preserve"> Deep learning model can learn the corpus of text and new text like </w:t>
      </w:r>
      <w:proofErr w:type="gramStart"/>
      <w:r w:rsidRPr="005F70E5">
        <w:rPr>
          <w:rFonts w:ascii="Times New Roman" w:hAnsi="Times New Roman" w:cs="Times New Roman"/>
          <w:sz w:val="28"/>
          <w:szCs w:val="28"/>
        </w:rPr>
        <w:t>summaries,</w:t>
      </w:r>
      <w:proofErr w:type="gramEnd"/>
      <w:r w:rsidRPr="005F70E5">
        <w:rPr>
          <w:rFonts w:ascii="Times New Roman" w:hAnsi="Times New Roman" w:cs="Times New Roman"/>
          <w:sz w:val="28"/>
          <w:szCs w:val="28"/>
        </w:rPr>
        <w:t xml:space="preserve"> essays can be automatically generated using these trained models.</w:t>
      </w:r>
    </w:p>
    <w:p w14:paraId="34D9840C" w14:textId="77777777" w:rsidR="004919F2" w:rsidRPr="005F70E5" w:rsidRDefault="004919F2" w:rsidP="004919F2">
      <w:pPr>
        <w:numPr>
          <w:ilvl w:val="0"/>
          <w:numId w:val="38"/>
        </w:numPr>
        <w:jc w:val="both"/>
        <w:rPr>
          <w:rFonts w:ascii="Times New Roman" w:hAnsi="Times New Roman" w:cs="Times New Roman"/>
          <w:sz w:val="28"/>
          <w:szCs w:val="28"/>
        </w:rPr>
      </w:pPr>
      <w:r w:rsidRPr="005F70E5">
        <w:rPr>
          <w:rFonts w:ascii="Times New Roman" w:hAnsi="Times New Roman" w:cs="Times New Roman"/>
          <w:b/>
          <w:bCs/>
          <w:sz w:val="28"/>
          <w:szCs w:val="28"/>
        </w:rPr>
        <w:t>Language translation:</w:t>
      </w:r>
      <w:r w:rsidRPr="005F70E5">
        <w:rPr>
          <w:rFonts w:ascii="Times New Roman" w:hAnsi="Times New Roman" w:cs="Times New Roman"/>
          <w:sz w:val="28"/>
          <w:szCs w:val="28"/>
        </w:rPr>
        <w:t> Deep learning models can translate text from one language to another, making it possible to communicate with people from different linguistic backgrounds. </w:t>
      </w:r>
    </w:p>
    <w:p w14:paraId="17AB9542" w14:textId="77777777" w:rsidR="004919F2" w:rsidRPr="005F70E5" w:rsidRDefault="004919F2" w:rsidP="004919F2">
      <w:pPr>
        <w:numPr>
          <w:ilvl w:val="0"/>
          <w:numId w:val="39"/>
        </w:numPr>
        <w:jc w:val="both"/>
        <w:rPr>
          <w:rFonts w:ascii="Times New Roman" w:hAnsi="Times New Roman" w:cs="Times New Roman"/>
          <w:sz w:val="28"/>
          <w:szCs w:val="28"/>
        </w:rPr>
      </w:pPr>
      <w:r w:rsidRPr="005F70E5">
        <w:rPr>
          <w:rFonts w:ascii="Times New Roman" w:hAnsi="Times New Roman" w:cs="Times New Roman"/>
          <w:b/>
          <w:bCs/>
          <w:sz w:val="28"/>
          <w:szCs w:val="28"/>
        </w:rPr>
        <w:t>Sentiment analysis: </w:t>
      </w:r>
      <w:r w:rsidRPr="005F70E5">
        <w:rPr>
          <w:rFonts w:ascii="Times New Roman" w:hAnsi="Times New Roman" w:cs="Times New Roman"/>
          <w:sz w:val="28"/>
          <w:szCs w:val="28"/>
        </w:rPr>
        <w:t xml:space="preserve">Deep learning models can </w:t>
      </w:r>
      <w:proofErr w:type="spellStart"/>
      <w:r w:rsidRPr="005F70E5">
        <w:rPr>
          <w:rFonts w:ascii="Times New Roman" w:hAnsi="Times New Roman" w:cs="Times New Roman"/>
          <w:sz w:val="28"/>
          <w:szCs w:val="28"/>
        </w:rPr>
        <w:t>analyze</w:t>
      </w:r>
      <w:proofErr w:type="spellEnd"/>
      <w:r w:rsidRPr="005F70E5">
        <w:rPr>
          <w:rFonts w:ascii="Times New Roman" w:hAnsi="Times New Roman" w:cs="Times New Roman"/>
          <w:sz w:val="28"/>
          <w:szCs w:val="28"/>
        </w:rPr>
        <w:t xml:space="preserve"> the sentiment of a piece of text, making it possible to determine whether the text is positive, negative or neutral.</w:t>
      </w:r>
    </w:p>
    <w:p w14:paraId="2C89B0BC" w14:textId="77777777" w:rsidR="004919F2" w:rsidRPr="005F70E5" w:rsidRDefault="004919F2" w:rsidP="004919F2">
      <w:pPr>
        <w:numPr>
          <w:ilvl w:val="0"/>
          <w:numId w:val="40"/>
        </w:numPr>
        <w:jc w:val="both"/>
        <w:rPr>
          <w:rFonts w:ascii="Times New Roman" w:hAnsi="Times New Roman" w:cs="Times New Roman"/>
          <w:sz w:val="28"/>
          <w:szCs w:val="28"/>
        </w:rPr>
      </w:pPr>
      <w:r w:rsidRPr="005F70E5">
        <w:rPr>
          <w:rFonts w:ascii="Times New Roman" w:hAnsi="Times New Roman" w:cs="Times New Roman"/>
          <w:b/>
          <w:bCs/>
          <w:sz w:val="28"/>
          <w:szCs w:val="28"/>
        </w:rPr>
        <w:t>Speech recognition:</w:t>
      </w:r>
      <w:r w:rsidRPr="005F70E5">
        <w:rPr>
          <w:rFonts w:ascii="Times New Roman" w:hAnsi="Times New Roman" w:cs="Times New Roman"/>
          <w:sz w:val="28"/>
          <w:szCs w:val="28"/>
        </w:rPr>
        <w:t> Deep learning models can recognize and transcribe spoken words, making it possible to perform tasks such as speech-to-text conversion, voice search and voice-controlled devices. </w:t>
      </w:r>
    </w:p>
    <w:p w14:paraId="394DF922" w14:textId="77777777" w:rsidR="004919F2" w:rsidRPr="005F70E5" w:rsidRDefault="004919F2" w:rsidP="004919F2">
      <w:pPr>
        <w:jc w:val="both"/>
        <w:rPr>
          <w:rFonts w:ascii="Times New Roman" w:hAnsi="Times New Roman" w:cs="Times New Roman"/>
          <w:b/>
          <w:bCs/>
          <w:sz w:val="28"/>
          <w:szCs w:val="28"/>
        </w:rPr>
      </w:pPr>
      <w:r w:rsidRPr="005F70E5">
        <w:rPr>
          <w:rFonts w:ascii="Times New Roman" w:hAnsi="Times New Roman" w:cs="Times New Roman"/>
          <w:b/>
          <w:bCs/>
          <w:sz w:val="28"/>
          <w:szCs w:val="28"/>
        </w:rPr>
        <w:t>3. Reinforcement learning</w:t>
      </w:r>
    </w:p>
    <w:p w14:paraId="7F5B6936" w14:textId="77777777" w:rsidR="004919F2" w:rsidRPr="005F70E5" w:rsidRDefault="004919F2" w:rsidP="004919F2">
      <w:pPr>
        <w:jc w:val="both"/>
        <w:rPr>
          <w:rFonts w:ascii="Times New Roman" w:hAnsi="Times New Roman" w:cs="Times New Roman"/>
          <w:sz w:val="28"/>
          <w:szCs w:val="28"/>
        </w:rPr>
      </w:pPr>
      <w:r w:rsidRPr="005F70E5">
        <w:rPr>
          <w:rFonts w:ascii="Times New Roman" w:hAnsi="Times New Roman" w:cs="Times New Roman"/>
          <w:sz w:val="28"/>
          <w:szCs w:val="28"/>
        </w:rPr>
        <w:t>In reinforcement learning, deep learning works as training agents to take action in an environment to maximize a reward. Some of the main applications of deep learning in reinforcement learning include: </w:t>
      </w:r>
    </w:p>
    <w:p w14:paraId="70E030FA" w14:textId="77777777" w:rsidR="004919F2" w:rsidRPr="005F70E5" w:rsidRDefault="004919F2" w:rsidP="004919F2">
      <w:pPr>
        <w:numPr>
          <w:ilvl w:val="0"/>
          <w:numId w:val="41"/>
        </w:numPr>
        <w:jc w:val="both"/>
        <w:rPr>
          <w:rFonts w:ascii="Times New Roman" w:hAnsi="Times New Roman" w:cs="Times New Roman"/>
          <w:sz w:val="28"/>
          <w:szCs w:val="28"/>
        </w:rPr>
      </w:pPr>
      <w:r w:rsidRPr="005F70E5">
        <w:rPr>
          <w:rFonts w:ascii="Times New Roman" w:hAnsi="Times New Roman" w:cs="Times New Roman"/>
          <w:b/>
          <w:bCs/>
          <w:sz w:val="28"/>
          <w:szCs w:val="28"/>
        </w:rPr>
        <w:t>Game playing: </w:t>
      </w:r>
      <w:r w:rsidRPr="005F70E5">
        <w:rPr>
          <w:rFonts w:ascii="Times New Roman" w:hAnsi="Times New Roman" w:cs="Times New Roman"/>
          <w:sz w:val="28"/>
          <w:szCs w:val="28"/>
        </w:rPr>
        <w:t>Deep reinforcement learning models have been able to beat human experts at games such as Go, Chess and Atari. </w:t>
      </w:r>
    </w:p>
    <w:p w14:paraId="63C3EA78" w14:textId="77777777" w:rsidR="004919F2" w:rsidRPr="005F70E5" w:rsidRDefault="004919F2" w:rsidP="004919F2">
      <w:pPr>
        <w:numPr>
          <w:ilvl w:val="0"/>
          <w:numId w:val="42"/>
        </w:numPr>
        <w:jc w:val="both"/>
        <w:rPr>
          <w:rFonts w:ascii="Times New Roman" w:hAnsi="Times New Roman" w:cs="Times New Roman"/>
          <w:sz w:val="28"/>
          <w:szCs w:val="28"/>
        </w:rPr>
      </w:pPr>
      <w:r w:rsidRPr="005F70E5">
        <w:rPr>
          <w:rFonts w:ascii="Times New Roman" w:hAnsi="Times New Roman" w:cs="Times New Roman"/>
          <w:b/>
          <w:bCs/>
          <w:sz w:val="28"/>
          <w:szCs w:val="28"/>
        </w:rPr>
        <w:t>Robotics: </w:t>
      </w:r>
      <w:r w:rsidRPr="005F70E5">
        <w:rPr>
          <w:rFonts w:ascii="Times New Roman" w:hAnsi="Times New Roman" w:cs="Times New Roman"/>
          <w:sz w:val="28"/>
          <w:szCs w:val="28"/>
        </w:rPr>
        <w:t>Deep reinforcement learning models can be used to train robots to perform complex tasks such as grasping objects, navigation and manipulation. </w:t>
      </w:r>
    </w:p>
    <w:p w14:paraId="6E06DCFA" w14:textId="77777777" w:rsidR="004919F2" w:rsidRPr="005F70E5" w:rsidRDefault="004919F2" w:rsidP="004919F2">
      <w:pPr>
        <w:numPr>
          <w:ilvl w:val="0"/>
          <w:numId w:val="43"/>
        </w:numPr>
        <w:jc w:val="both"/>
        <w:rPr>
          <w:rFonts w:ascii="Times New Roman" w:hAnsi="Times New Roman" w:cs="Times New Roman"/>
          <w:sz w:val="28"/>
          <w:szCs w:val="28"/>
        </w:rPr>
      </w:pPr>
      <w:r w:rsidRPr="005F70E5">
        <w:rPr>
          <w:rFonts w:ascii="Times New Roman" w:hAnsi="Times New Roman" w:cs="Times New Roman"/>
          <w:b/>
          <w:bCs/>
          <w:sz w:val="28"/>
          <w:szCs w:val="28"/>
        </w:rPr>
        <w:t>Control systems: </w:t>
      </w:r>
      <w:r w:rsidRPr="005F70E5">
        <w:rPr>
          <w:rFonts w:ascii="Times New Roman" w:hAnsi="Times New Roman" w:cs="Times New Roman"/>
          <w:sz w:val="28"/>
          <w:szCs w:val="28"/>
        </w:rPr>
        <w:t>Deep reinforcement learning models can be used to control complex systems such as power grids, traffic management and supply chain optimization. </w:t>
      </w:r>
    </w:p>
    <w:p w14:paraId="1858456E" w14:textId="77777777" w:rsidR="004919F2" w:rsidRPr="005F70E5" w:rsidRDefault="004919F2" w:rsidP="004919F2">
      <w:pPr>
        <w:jc w:val="both"/>
        <w:rPr>
          <w:rFonts w:ascii="Times New Roman" w:hAnsi="Times New Roman" w:cs="Times New Roman"/>
          <w:b/>
          <w:bCs/>
          <w:sz w:val="28"/>
          <w:szCs w:val="28"/>
        </w:rPr>
      </w:pPr>
      <w:r w:rsidRPr="005F70E5">
        <w:rPr>
          <w:rFonts w:ascii="Times New Roman" w:hAnsi="Times New Roman" w:cs="Times New Roman"/>
          <w:b/>
          <w:bCs/>
          <w:sz w:val="28"/>
          <w:szCs w:val="28"/>
        </w:rPr>
        <w:t>Advantages</w:t>
      </w:r>
    </w:p>
    <w:p w14:paraId="0D6C41F0" w14:textId="77777777" w:rsidR="004919F2" w:rsidRPr="005F70E5" w:rsidRDefault="004919F2" w:rsidP="004919F2">
      <w:pPr>
        <w:numPr>
          <w:ilvl w:val="0"/>
          <w:numId w:val="44"/>
        </w:numPr>
        <w:jc w:val="both"/>
        <w:rPr>
          <w:rFonts w:ascii="Times New Roman" w:hAnsi="Times New Roman" w:cs="Times New Roman"/>
          <w:sz w:val="28"/>
          <w:szCs w:val="28"/>
        </w:rPr>
      </w:pPr>
      <w:r w:rsidRPr="005F70E5">
        <w:rPr>
          <w:rFonts w:ascii="Times New Roman" w:hAnsi="Times New Roman" w:cs="Times New Roman"/>
          <w:b/>
          <w:bCs/>
          <w:sz w:val="28"/>
          <w:szCs w:val="28"/>
        </w:rPr>
        <w:t>High accuracy:</w:t>
      </w:r>
      <w:r w:rsidRPr="005F70E5">
        <w:rPr>
          <w:rFonts w:ascii="Times New Roman" w:hAnsi="Times New Roman" w:cs="Times New Roman"/>
          <w:sz w:val="28"/>
          <w:szCs w:val="28"/>
        </w:rPr>
        <w:t> Deep Learning algorithms can achieve state-of-the-art performance in various tasks such as image recognition and natural language processing.</w:t>
      </w:r>
    </w:p>
    <w:p w14:paraId="0D2A57C7" w14:textId="77777777" w:rsidR="004919F2" w:rsidRPr="005F70E5" w:rsidRDefault="004919F2" w:rsidP="004919F2">
      <w:pPr>
        <w:numPr>
          <w:ilvl w:val="0"/>
          <w:numId w:val="45"/>
        </w:numPr>
        <w:jc w:val="both"/>
        <w:rPr>
          <w:rFonts w:ascii="Times New Roman" w:hAnsi="Times New Roman" w:cs="Times New Roman"/>
          <w:sz w:val="28"/>
          <w:szCs w:val="28"/>
        </w:rPr>
      </w:pPr>
      <w:r w:rsidRPr="005F70E5">
        <w:rPr>
          <w:rFonts w:ascii="Times New Roman" w:hAnsi="Times New Roman" w:cs="Times New Roman"/>
          <w:b/>
          <w:bCs/>
          <w:sz w:val="28"/>
          <w:szCs w:val="28"/>
        </w:rPr>
        <w:t>Automated feature engineering: </w:t>
      </w:r>
      <w:r w:rsidRPr="005F70E5">
        <w:rPr>
          <w:rFonts w:ascii="Times New Roman" w:hAnsi="Times New Roman" w:cs="Times New Roman"/>
          <w:sz w:val="28"/>
          <w:szCs w:val="28"/>
        </w:rPr>
        <w:t>Deep Learning algorithms can automatically discover and learn relevant features from data without the need for manual feature engineering.</w:t>
      </w:r>
    </w:p>
    <w:p w14:paraId="2C761AA0" w14:textId="77777777" w:rsidR="004919F2" w:rsidRPr="005F70E5" w:rsidRDefault="004919F2" w:rsidP="004919F2">
      <w:pPr>
        <w:numPr>
          <w:ilvl w:val="0"/>
          <w:numId w:val="46"/>
        </w:numPr>
        <w:jc w:val="both"/>
        <w:rPr>
          <w:rFonts w:ascii="Times New Roman" w:hAnsi="Times New Roman" w:cs="Times New Roman"/>
          <w:sz w:val="28"/>
          <w:szCs w:val="28"/>
        </w:rPr>
      </w:pPr>
      <w:r w:rsidRPr="005F70E5">
        <w:rPr>
          <w:rFonts w:ascii="Times New Roman" w:hAnsi="Times New Roman" w:cs="Times New Roman"/>
          <w:b/>
          <w:bCs/>
          <w:sz w:val="28"/>
          <w:szCs w:val="28"/>
        </w:rPr>
        <w:t>Scalability:</w:t>
      </w:r>
      <w:r w:rsidRPr="005F70E5">
        <w:rPr>
          <w:rFonts w:ascii="Times New Roman" w:hAnsi="Times New Roman" w:cs="Times New Roman"/>
          <w:sz w:val="28"/>
          <w:szCs w:val="28"/>
        </w:rPr>
        <w:t> Deep Learning models can scale to handle large and complex datasets and can learn from massive amounts of data.</w:t>
      </w:r>
    </w:p>
    <w:p w14:paraId="49E841D8" w14:textId="77777777" w:rsidR="004919F2" w:rsidRPr="005F70E5" w:rsidRDefault="004919F2" w:rsidP="004919F2">
      <w:pPr>
        <w:numPr>
          <w:ilvl w:val="0"/>
          <w:numId w:val="47"/>
        </w:numPr>
        <w:jc w:val="both"/>
        <w:rPr>
          <w:rFonts w:ascii="Times New Roman" w:hAnsi="Times New Roman" w:cs="Times New Roman"/>
          <w:sz w:val="28"/>
          <w:szCs w:val="28"/>
        </w:rPr>
      </w:pPr>
      <w:r w:rsidRPr="005F70E5">
        <w:rPr>
          <w:rFonts w:ascii="Times New Roman" w:hAnsi="Times New Roman" w:cs="Times New Roman"/>
          <w:b/>
          <w:bCs/>
          <w:sz w:val="28"/>
          <w:szCs w:val="28"/>
        </w:rPr>
        <w:lastRenderedPageBreak/>
        <w:t>Flexibility:</w:t>
      </w:r>
      <w:r w:rsidRPr="005F70E5">
        <w:rPr>
          <w:rFonts w:ascii="Times New Roman" w:hAnsi="Times New Roman" w:cs="Times New Roman"/>
          <w:sz w:val="28"/>
          <w:szCs w:val="28"/>
        </w:rPr>
        <w:t> Deep Learning models can be applied to a wide range of tasks and can handle various types of data such as images, text and speech.</w:t>
      </w:r>
    </w:p>
    <w:p w14:paraId="6E32CD83" w14:textId="77777777" w:rsidR="004919F2" w:rsidRPr="005F70E5" w:rsidRDefault="004919F2" w:rsidP="004919F2">
      <w:pPr>
        <w:jc w:val="both"/>
        <w:rPr>
          <w:rFonts w:ascii="Times New Roman" w:hAnsi="Times New Roman" w:cs="Times New Roman"/>
          <w:b/>
          <w:bCs/>
          <w:sz w:val="28"/>
          <w:szCs w:val="28"/>
        </w:rPr>
      </w:pPr>
      <w:r w:rsidRPr="005F70E5">
        <w:rPr>
          <w:rFonts w:ascii="Times New Roman" w:hAnsi="Times New Roman" w:cs="Times New Roman"/>
          <w:b/>
          <w:bCs/>
          <w:sz w:val="28"/>
          <w:szCs w:val="28"/>
        </w:rPr>
        <w:t>Disadvantages</w:t>
      </w:r>
    </w:p>
    <w:p w14:paraId="2E0316D3" w14:textId="77777777" w:rsidR="004919F2" w:rsidRPr="005F70E5" w:rsidRDefault="004919F2" w:rsidP="004919F2">
      <w:pPr>
        <w:jc w:val="both"/>
        <w:rPr>
          <w:rFonts w:ascii="Times New Roman" w:hAnsi="Times New Roman" w:cs="Times New Roman"/>
          <w:sz w:val="28"/>
          <w:szCs w:val="28"/>
        </w:rPr>
      </w:pPr>
      <w:r w:rsidRPr="005F70E5">
        <w:rPr>
          <w:rFonts w:ascii="Times New Roman" w:hAnsi="Times New Roman" w:cs="Times New Roman"/>
          <w:sz w:val="28"/>
          <w:szCs w:val="28"/>
        </w:rPr>
        <w:t>Here are some of the main challenges in deep learning:</w:t>
      </w:r>
    </w:p>
    <w:p w14:paraId="478F566C" w14:textId="77777777" w:rsidR="004919F2" w:rsidRPr="005F70E5" w:rsidRDefault="004919F2" w:rsidP="004919F2">
      <w:pPr>
        <w:numPr>
          <w:ilvl w:val="0"/>
          <w:numId w:val="48"/>
        </w:numPr>
        <w:jc w:val="both"/>
        <w:rPr>
          <w:rFonts w:ascii="Times New Roman" w:hAnsi="Times New Roman" w:cs="Times New Roman"/>
          <w:sz w:val="28"/>
          <w:szCs w:val="28"/>
        </w:rPr>
      </w:pPr>
      <w:r w:rsidRPr="005F70E5">
        <w:rPr>
          <w:rFonts w:ascii="Times New Roman" w:hAnsi="Times New Roman" w:cs="Times New Roman"/>
          <w:b/>
          <w:bCs/>
          <w:sz w:val="28"/>
          <w:szCs w:val="28"/>
        </w:rPr>
        <w:t>Data availability</w:t>
      </w:r>
      <w:r w:rsidRPr="005F70E5">
        <w:rPr>
          <w:rFonts w:ascii="Times New Roman" w:hAnsi="Times New Roman" w:cs="Times New Roman"/>
          <w:sz w:val="28"/>
          <w:szCs w:val="28"/>
        </w:rPr>
        <w:t>: It requires large amounts of data to learn from. For using deep learning it's a big concern to gather as much data for training.</w:t>
      </w:r>
    </w:p>
    <w:p w14:paraId="60F348CC" w14:textId="77777777" w:rsidR="004919F2" w:rsidRPr="005F70E5" w:rsidRDefault="004919F2" w:rsidP="004919F2">
      <w:pPr>
        <w:numPr>
          <w:ilvl w:val="0"/>
          <w:numId w:val="49"/>
        </w:numPr>
        <w:jc w:val="both"/>
        <w:rPr>
          <w:rFonts w:ascii="Times New Roman" w:hAnsi="Times New Roman" w:cs="Times New Roman"/>
          <w:sz w:val="28"/>
          <w:szCs w:val="28"/>
        </w:rPr>
      </w:pPr>
      <w:r w:rsidRPr="005F70E5">
        <w:rPr>
          <w:rFonts w:ascii="Times New Roman" w:hAnsi="Times New Roman" w:cs="Times New Roman"/>
          <w:b/>
          <w:bCs/>
          <w:sz w:val="28"/>
          <w:szCs w:val="28"/>
        </w:rPr>
        <w:t>Computational Resources</w:t>
      </w:r>
      <w:r w:rsidRPr="005F70E5">
        <w:rPr>
          <w:rFonts w:ascii="Times New Roman" w:hAnsi="Times New Roman" w:cs="Times New Roman"/>
          <w:sz w:val="28"/>
          <w:szCs w:val="28"/>
        </w:rPr>
        <w:t>: For training the deep learning model, it is computationally expensive because it requires specialized hardware like GPUs and TPUs.</w:t>
      </w:r>
    </w:p>
    <w:p w14:paraId="703C9299" w14:textId="77777777" w:rsidR="004919F2" w:rsidRPr="005F70E5" w:rsidRDefault="004919F2" w:rsidP="004919F2">
      <w:pPr>
        <w:numPr>
          <w:ilvl w:val="0"/>
          <w:numId w:val="50"/>
        </w:numPr>
        <w:jc w:val="both"/>
        <w:rPr>
          <w:rFonts w:ascii="Times New Roman" w:hAnsi="Times New Roman" w:cs="Times New Roman"/>
          <w:sz w:val="28"/>
          <w:szCs w:val="28"/>
        </w:rPr>
      </w:pPr>
      <w:r w:rsidRPr="005F70E5">
        <w:rPr>
          <w:rFonts w:ascii="Times New Roman" w:hAnsi="Times New Roman" w:cs="Times New Roman"/>
          <w:b/>
          <w:bCs/>
          <w:sz w:val="28"/>
          <w:szCs w:val="28"/>
        </w:rPr>
        <w:t>Interpretability: </w:t>
      </w:r>
      <w:r w:rsidRPr="005F70E5">
        <w:rPr>
          <w:rFonts w:ascii="Times New Roman" w:hAnsi="Times New Roman" w:cs="Times New Roman"/>
          <w:sz w:val="28"/>
          <w:szCs w:val="28"/>
        </w:rPr>
        <w:t xml:space="preserve">Deep learning models are </w:t>
      </w:r>
      <w:proofErr w:type="gramStart"/>
      <w:r w:rsidRPr="005F70E5">
        <w:rPr>
          <w:rFonts w:ascii="Times New Roman" w:hAnsi="Times New Roman" w:cs="Times New Roman"/>
          <w:sz w:val="28"/>
          <w:szCs w:val="28"/>
        </w:rPr>
        <w:t>complex,</w:t>
      </w:r>
      <w:proofErr w:type="gramEnd"/>
      <w:r w:rsidRPr="005F70E5">
        <w:rPr>
          <w:rFonts w:ascii="Times New Roman" w:hAnsi="Times New Roman" w:cs="Times New Roman"/>
          <w:sz w:val="28"/>
          <w:szCs w:val="28"/>
        </w:rPr>
        <w:t xml:space="preserve"> it works like a black box. It is very difficult to interpret the result.</w:t>
      </w:r>
    </w:p>
    <w:p w14:paraId="5ED0E547" w14:textId="77777777" w:rsidR="004919F2" w:rsidRPr="005F70E5" w:rsidRDefault="004919F2" w:rsidP="004919F2">
      <w:pPr>
        <w:numPr>
          <w:ilvl w:val="0"/>
          <w:numId w:val="51"/>
        </w:numPr>
        <w:jc w:val="both"/>
        <w:rPr>
          <w:rFonts w:ascii="Times New Roman" w:hAnsi="Times New Roman" w:cs="Times New Roman"/>
          <w:sz w:val="28"/>
          <w:szCs w:val="28"/>
        </w:rPr>
      </w:pPr>
      <w:r w:rsidRPr="005F70E5">
        <w:rPr>
          <w:rFonts w:ascii="Times New Roman" w:hAnsi="Times New Roman" w:cs="Times New Roman"/>
          <w:b/>
          <w:bCs/>
          <w:sz w:val="28"/>
          <w:szCs w:val="28"/>
        </w:rPr>
        <w:t>Overfitting:</w:t>
      </w:r>
      <w:r w:rsidRPr="005F70E5">
        <w:rPr>
          <w:rFonts w:ascii="Times New Roman" w:hAnsi="Times New Roman" w:cs="Times New Roman"/>
          <w:sz w:val="28"/>
          <w:szCs w:val="28"/>
        </w:rPr>
        <w:t> when the model is trained again and again it becomes too specialized for the training data leading to overfitting and poor performance on new data.</w:t>
      </w:r>
    </w:p>
    <w:p w14:paraId="0EF8ABA3" w14:textId="77777777" w:rsidR="004919F2" w:rsidRDefault="004919F2" w:rsidP="004919F2">
      <w:pPr>
        <w:jc w:val="both"/>
        <w:rPr>
          <w:rFonts w:ascii="Times New Roman" w:hAnsi="Times New Roman" w:cs="Times New Roman"/>
          <w:sz w:val="28"/>
          <w:szCs w:val="28"/>
        </w:rPr>
      </w:pPr>
    </w:p>
    <w:p w14:paraId="74DD53B2" w14:textId="77777777" w:rsidR="004919F2" w:rsidRDefault="004919F2" w:rsidP="004919F2">
      <w:pPr>
        <w:jc w:val="both"/>
        <w:rPr>
          <w:rFonts w:ascii="Times New Roman" w:hAnsi="Times New Roman" w:cs="Times New Roman"/>
          <w:sz w:val="28"/>
          <w:szCs w:val="28"/>
        </w:rPr>
      </w:pPr>
    </w:p>
    <w:p w14:paraId="69E0B871" w14:textId="77777777" w:rsidR="004919F2" w:rsidRPr="005F70E5" w:rsidRDefault="004919F2" w:rsidP="004919F2">
      <w:pPr>
        <w:jc w:val="both"/>
        <w:rPr>
          <w:rFonts w:ascii="Times New Roman" w:hAnsi="Times New Roman" w:cs="Times New Roman"/>
          <w:b/>
          <w:bCs/>
          <w:sz w:val="28"/>
          <w:szCs w:val="28"/>
        </w:rPr>
      </w:pPr>
      <w:r w:rsidRPr="005F70E5">
        <w:rPr>
          <w:rFonts w:ascii="Times New Roman" w:hAnsi="Times New Roman" w:cs="Times New Roman"/>
          <w:b/>
          <w:bCs/>
          <w:sz w:val="28"/>
          <w:szCs w:val="28"/>
        </w:rPr>
        <w:t>What is Image Processing?</w:t>
      </w:r>
    </w:p>
    <w:p w14:paraId="6D10ACBA" w14:textId="77777777" w:rsidR="004919F2" w:rsidRPr="005F70E5" w:rsidRDefault="004919F2" w:rsidP="004919F2">
      <w:pPr>
        <w:jc w:val="both"/>
        <w:rPr>
          <w:rFonts w:ascii="Times New Roman" w:hAnsi="Times New Roman" w:cs="Times New Roman"/>
          <w:sz w:val="28"/>
          <w:szCs w:val="28"/>
        </w:rPr>
      </w:pPr>
      <w:hyperlink r:id="rId22" w:tgtFrame="_blank" w:history="1">
        <w:r w:rsidRPr="005F70E5">
          <w:rPr>
            <w:rStyle w:val="Hyperlink"/>
            <w:rFonts w:ascii="Times New Roman" w:hAnsi="Times New Roman" w:cs="Times New Roman"/>
            <w:sz w:val="28"/>
            <w:szCs w:val="28"/>
          </w:rPr>
          <w:t>Image processing </w:t>
        </w:r>
      </w:hyperlink>
      <w:r w:rsidRPr="005F70E5">
        <w:rPr>
          <w:rFonts w:ascii="Times New Roman" w:hAnsi="Times New Roman" w:cs="Times New Roman"/>
          <w:sz w:val="28"/>
          <w:szCs w:val="28"/>
        </w:rPr>
        <w:t xml:space="preserve">is a method used to perform operations on an image to enhance it or to extract useful information from it. It involves various techniques and algorithms that process images in a digital format. This can include a range of tasks such as improving the visual quality of images, detecting patterns, segmenting objects, and transforming images into different formats. Image processing can be used for both photos and video frames. The process usually involves steps such as inputting the image, processing the image through various algorithms, and then outputting the results in a format that is usable or can be further </w:t>
      </w:r>
      <w:proofErr w:type="spellStart"/>
      <w:r w:rsidRPr="005F70E5">
        <w:rPr>
          <w:rFonts w:ascii="Times New Roman" w:hAnsi="Times New Roman" w:cs="Times New Roman"/>
          <w:sz w:val="28"/>
          <w:szCs w:val="28"/>
        </w:rPr>
        <w:t>analyzed</w:t>
      </w:r>
      <w:proofErr w:type="spellEnd"/>
      <w:r w:rsidRPr="005F70E5">
        <w:rPr>
          <w:rFonts w:ascii="Times New Roman" w:hAnsi="Times New Roman" w:cs="Times New Roman"/>
          <w:sz w:val="28"/>
          <w:szCs w:val="28"/>
        </w:rPr>
        <w:t>.</w:t>
      </w:r>
    </w:p>
    <w:p w14:paraId="33BF4811" w14:textId="77777777" w:rsidR="004919F2" w:rsidRPr="0072764C" w:rsidRDefault="004919F2" w:rsidP="004919F2">
      <w:pPr>
        <w:jc w:val="both"/>
        <w:rPr>
          <w:rFonts w:ascii="Times New Roman" w:hAnsi="Times New Roman" w:cs="Times New Roman"/>
          <w:b/>
          <w:bCs/>
          <w:sz w:val="28"/>
          <w:szCs w:val="28"/>
        </w:rPr>
      </w:pPr>
      <w:r w:rsidRPr="0072764C">
        <w:rPr>
          <w:rFonts w:ascii="Times New Roman" w:hAnsi="Times New Roman" w:cs="Times New Roman"/>
          <w:b/>
          <w:bCs/>
          <w:sz w:val="28"/>
          <w:szCs w:val="28"/>
        </w:rPr>
        <w:t>Types of Image Processing</w:t>
      </w:r>
    </w:p>
    <w:p w14:paraId="4C3C8E9D" w14:textId="77777777" w:rsidR="004919F2" w:rsidRPr="0072764C" w:rsidRDefault="004919F2" w:rsidP="004919F2">
      <w:pPr>
        <w:jc w:val="both"/>
        <w:rPr>
          <w:rFonts w:ascii="Times New Roman" w:hAnsi="Times New Roman" w:cs="Times New Roman"/>
          <w:b/>
          <w:bCs/>
          <w:sz w:val="28"/>
          <w:szCs w:val="28"/>
        </w:rPr>
      </w:pPr>
      <w:r w:rsidRPr="0072764C">
        <w:rPr>
          <w:rFonts w:ascii="Times New Roman" w:hAnsi="Times New Roman" w:cs="Times New Roman"/>
          <w:b/>
          <w:bCs/>
          <w:sz w:val="28"/>
          <w:szCs w:val="28"/>
        </w:rPr>
        <w:t>1. Analog Image Processing</w:t>
      </w:r>
    </w:p>
    <w:p w14:paraId="4A380017" w14:textId="77777777" w:rsidR="004919F2" w:rsidRPr="0072764C" w:rsidRDefault="004919F2" w:rsidP="004919F2">
      <w:pPr>
        <w:jc w:val="both"/>
        <w:rPr>
          <w:rFonts w:ascii="Times New Roman" w:hAnsi="Times New Roman" w:cs="Times New Roman"/>
          <w:sz w:val="28"/>
          <w:szCs w:val="28"/>
        </w:rPr>
      </w:pPr>
      <w:r w:rsidRPr="0072764C">
        <w:rPr>
          <w:rFonts w:ascii="Times New Roman" w:hAnsi="Times New Roman" w:cs="Times New Roman"/>
          <w:sz w:val="28"/>
          <w:szCs w:val="28"/>
        </w:rPr>
        <w:t xml:space="preserve">Analog image processing refers to techniques used to process images in their </w:t>
      </w:r>
      <w:proofErr w:type="spellStart"/>
      <w:r w:rsidRPr="0072764C">
        <w:rPr>
          <w:rFonts w:ascii="Times New Roman" w:hAnsi="Times New Roman" w:cs="Times New Roman"/>
          <w:sz w:val="28"/>
          <w:szCs w:val="28"/>
        </w:rPr>
        <w:t>analog</w:t>
      </w:r>
      <w:proofErr w:type="spellEnd"/>
      <w:r w:rsidRPr="0072764C">
        <w:rPr>
          <w:rFonts w:ascii="Times New Roman" w:hAnsi="Times New Roman" w:cs="Times New Roman"/>
          <w:sz w:val="28"/>
          <w:szCs w:val="28"/>
        </w:rPr>
        <w:t xml:space="preserve"> form, such as photographs, printed pictures, or images captured on film. This type of processing involves modifying images through physical or chemical means. Before the advent of digital technology, all image processing was done using </w:t>
      </w:r>
      <w:proofErr w:type="spellStart"/>
      <w:r w:rsidRPr="0072764C">
        <w:rPr>
          <w:rFonts w:ascii="Times New Roman" w:hAnsi="Times New Roman" w:cs="Times New Roman"/>
          <w:sz w:val="28"/>
          <w:szCs w:val="28"/>
        </w:rPr>
        <w:t>analog</w:t>
      </w:r>
      <w:proofErr w:type="spellEnd"/>
      <w:r w:rsidRPr="0072764C">
        <w:rPr>
          <w:rFonts w:ascii="Times New Roman" w:hAnsi="Times New Roman" w:cs="Times New Roman"/>
          <w:sz w:val="28"/>
          <w:szCs w:val="28"/>
        </w:rPr>
        <w:t xml:space="preserve"> methods. These methods are generally less flexible and more time-</w:t>
      </w:r>
      <w:r w:rsidRPr="0072764C">
        <w:rPr>
          <w:rFonts w:ascii="Times New Roman" w:hAnsi="Times New Roman" w:cs="Times New Roman"/>
          <w:sz w:val="28"/>
          <w:szCs w:val="28"/>
        </w:rPr>
        <w:lastRenderedPageBreak/>
        <w:t>consuming compared to digital techniques, but they have historical significance and specific applications.</w:t>
      </w:r>
    </w:p>
    <w:p w14:paraId="61685123" w14:textId="77777777" w:rsidR="004919F2" w:rsidRPr="0072764C" w:rsidRDefault="004919F2" w:rsidP="004919F2">
      <w:pPr>
        <w:jc w:val="both"/>
        <w:rPr>
          <w:rFonts w:ascii="Times New Roman" w:hAnsi="Times New Roman" w:cs="Times New Roman"/>
          <w:b/>
          <w:bCs/>
          <w:sz w:val="28"/>
          <w:szCs w:val="28"/>
        </w:rPr>
      </w:pPr>
      <w:r w:rsidRPr="0072764C">
        <w:rPr>
          <w:rFonts w:ascii="Times New Roman" w:hAnsi="Times New Roman" w:cs="Times New Roman"/>
          <w:b/>
          <w:bCs/>
          <w:sz w:val="28"/>
          <w:szCs w:val="28"/>
        </w:rPr>
        <w:t>2. Digital Image Processing</w:t>
      </w:r>
    </w:p>
    <w:p w14:paraId="79FDA34C" w14:textId="77777777" w:rsidR="004919F2" w:rsidRPr="0072764C" w:rsidRDefault="004919F2" w:rsidP="004919F2">
      <w:pPr>
        <w:jc w:val="both"/>
        <w:rPr>
          <w:rFonts w:ascii="Times New Roman" w:hAnsi="Times New Roman" w:cs="Times New Roman"/>
          <w:sz w:val="28"/>
          <w:szCs w:val="28"/>
        </w:rPr>
      </w:pPr>
      <w:hyperlink r:id="rId23" w:tgtFrame="_blank" w:history="1">
        <w:r w:rsidRPr="0072764C">
          <w:rPr>
            <w:rStyle w:val="Hyperlink"/>
            <w:rFonts w:ascii="Times New Roman" w:hAnsi="Times New Roman" w:cs="Times New Roman"/>
            <w:sz w:val="28"/>
            <w:szCs w:val="28"/>
          </w:rPr>
          <w:t>Digital image processing</w:t>
        </w:r>
      </w:hyperlink>
      <w:r w:rsidRPr="0072764C">
        <w:rPr>
          <w:rFonts w:ascii="Times New Roman" w:hAnsi="Times New Roman" w:cs="Times New Roman"/>
          <w:sz w:val="28"/>
          <w:szCs w:val="28"/>
        </w:rPr>
        <w:t xml:space="preserve"> involves the use of computer algorithms to perform operations on digital images. Unlike </w:t>
      </w:r>
      <w:proofErr w:type="spellStart"/>
      <w:r w:rsidRPr="0072764C">
        <w:rPr>
          <w:rFonts w:ascii="Times New Roman" w:hAnsi="Times New Roman" w:cs="Times New Roman"/>
          <w:sz w:val="28"/>
          <w:szCs w:val="28"/>
        </w:rPr>
        <w:t>analog</w:t>
      </w:r>
      <w:proofErr w:type="spellEnd"/>
      <w:r w:rsidRPr="0072764C">
        <w:rPr>
          <w:rFonts w:ascii="Times New Roman" w:hAnsi="Times New Roman" w:cs="Times New Roman"/>
          <w:sz w:val="28"/>
          <w:szCs w:val="28"/>
        </w:rPr>
        <w:t xml:space="preserve"> processing, digital techniques offer more flexibility, precision, and automation. Digital images are composed of pixels, and processing these images involves manipulating pixel values to achieve the desired effect. The use of digital processing is widespread due to its efficiency and the vast array of tools and techniques available.</w:t>
      </w:r>
    </w:p>
    <w:p w14:paraId="126E96EB" w14:textId="77777777" w:rsidR="004919F2" w:rsidRPr="0072764C" w:rsidRDefault="004919F2" w:rsidP="004919F2">
      <w:pPr>
        <w:jc w:val="both"/>
        <w:rPr>
          <w:rFonts w:ascii="Times New Roman" w:hAnsi="Times New Roman" w:cs="Times New Roman"/>
          <w:b/>
          <w:bCs/>
          <w:sz w:val="28"/>
          <w:szCs w:val="28"/>
        </w:rPr>
      </w:pPr>
      <w:r w:rsidRPr="0072764C">
        <w:rPr>
          <w:rFonts w:ascii="Times New Roman" w:hAnsi="Times New Roman" w:cs="Times New Roman"/>
          <w:b/>
          <w:bCs/>
          <w:sz w:val="28"/>
          <w:szCs w:val="28"/>
        </w:rPr>
        <w:t>Image Processing Techniques</w:t>
      </w:r>
    </w:p>
    <w:p w14:paraId="37A07609" w14:textId="77777777" w:rsidR="004919F2" w:rsidRPr="0072764C" w:rsidRDefault="004919F2" w:rsidP="004919F2">
      <w:pPr>
        <w:pStyle w:val="ListParagraph"/>
        <w:numPr>
          <w:ilvl w:val="0"/>
          <w:numId w:val="67"/>
        </w:numPr>
        <w:spacing w:line="480" w:lineRule="auto"/>
        <w:jc w:val="both"/>
        <w:rPr>
          <w:rFonts w:ascii="Times New Roman" w:hAnsi="Times New Roman" w:cs="Times New Roman"/>
          <w:sz w:val="28"/>
          <w:szCs w:val="28"/>
        </w:rPr>
      </w:pPr>
      <w:r w:rsidRPr="0072764C">
        <w:rPr>
          <w:rFonts w:ascii="Times New Roman" w:hAnsi="Times New Roman" w:cs="Times New Roman"/>
          <w:sz w:val="28"/>
          <w:szCs w:val="28"/>
        </w:rPr>
        <w:t>Image Enhancement</w:t>
      </w:r>
    </w:p>
    <w:p w14:paraId="21DD07BF" w14:textId="77777777" w:rsidR="004919F2" w:rsidRPr="0072764C" w:rsidRDefault="004919F2" w:rsidP="004919F2">
      <w:pPr>
        <w:pStyle w:val="ListParagraph"/>
        <w:numPr>
          <w:ilvl w:val="0"/>
          <w:numId w:val="67"/>
        </w:numPr>
        <w:spacing w:line="480" w:lineRule="auto"/>
        <w:jc w:val="both"/>
        <w:rPr>
          <w:rFonts w:ascii="Times New Roman" w:hAnsi="Times New Roman" w:cs="Times New Roman"/>
          <w:sz w:val="28"/>
          <w:szCs w:val="28"/>
        </w:rPr>
      </w:pPr>
      <w:r w:rsidRPr="0072764C">
        <w:rPr>
          <w:rFonts w:ascii="Times New Roman" w:hAnsi="Times New Roman" w:cs="Times New Roman"/>
          <w:sz w:val="28"/>
          <w:szCs w:val="28"/>
        </w:rPr>
        <w:t>Image Restoration</w:t>
      </w:r>
    </w:p>
    <w:p w14:paraId="377EE103" w14:textId="77777777" w:rsidR="004919F2" w:rsidRPr="0072764C" w:rsidRDefault="004919F2" w:rsidP="004919F2">
      <w:pPr>
        <w:pStyle w:val="ListParagraph"/>
        <w:numPr>
          <w:ilvl w:val="0"/>
          <w:numId w:val="67"/>
        </w:numPr>
        <w:spacing w:line="480" w:lineRule="auto"/>
        <w:jc w:val="both"/>
        <w:rPr>
          <w:rFonts w:ascii="Times New Roman" w:hAnsi="Times New Roman" w:cs="Times New Roman"/>
          <w:sz w:val="28"/>
          <w:szCs w:val="28"/>
        </w:rPr>
      </w:pPr>
      <w:r w:rsidRPr="0072764C">
        <w:rPr>
          <w:rFonts w:ascii="Times New Roman" w:hAnsi="Times New Roman" w:cs="Times New Roman"/>
          <w:sz w:val="28"/>
          <w:szCs w:val="28"/>
        </w:rPr>
        <w:t>Image Segmentation</w:t>
      </w:r>
    </w:p>
    <w:p w14:paraId="198AF387" w14:textId="77777777" w:rsidR="004919F2" w:rsidRPr="0072764C" w:rsidRDefault="004919F2" w:rsidP="004919F2">
      <w:pPr>
        <w:pStyle w:val="ListParagraph"/>
        <w:numPr>
          <w:ilvl w:val="0"/>
          <w:numId w:val="67"/>
        </w:numPr>
        <w:spacing w:line="480" w:lineRule="auto"/>
        <w:jc w:val="both"/>
        <w:rPr>
          <w:rFonts w:ascii="Times New Roman" w:hAnsi="Times New Roman" w:cs="Times New Roman"/>
          <w:sz w:val="28"/>
          <w:szCs w:val="28"/>
        </w:rPr>
      </w:pPr>
      <w:r w:rsidRPr="0072764C">
        <w:rPr>
          <w:rFonts w:ascii="Times New Roman" w:hAnsi="Times New Roman" w:cs="Times New Roman"/>
          <w:sz w:val="28"/>
          <w:szCs w:val="28"/>
        </w:rPr>
        <w:t>Image Compression</w:t>
      </w:r>
    </w:p>
    <w:p w14:paraId="02AD47CE" w14:textId="77777777" w:rsidR="004919F2" w:rsidRPr="0072764C" w:rsidRDefault="004919F2" w:rsidP="004919F2">
      <w:pPr>
        <w:pStyle w:val="ListParagraph"/>
        <w:numPr>
          <w:ilvl w:val="0"/>
          <w:numId w:val="67"/>
        </w:numPr>
        <w:spacing w:line="480" w:lineRule="auto"/>
        <w:jc w:val="both"/>
        <w:rPr>
          <w:rFonts w:ascii="Times New Roman" w:hAnsi="Times New Roman" w:cs="Times New Roman"/>
          <w:sz w:val="28"/>
          <w:szCs w:val="28"/>
        </w:rPr>
      </w:pPr>
      <w:r w:rsidRPr="0072764C">
        <w:rPr>
          <w:rFonts w:ascii="Times New Roman" w:hAnsi="Times New Roman" w:cs="Times New Roman"/>
          <w:sz w:val="28"/>
          <w:szCs w:val="28"/>
        </w:rPr>
        <w:t>Image Synthesis</w:t>
      </w:r>
    </w:p>
    <w:p w14:paraId="4CA8616F" w14:textId="77777777" w:rsidR="004919F2" w:rsidRPr="0072764C" w:rsidRDefault="004919F2" w:rsidP="004919F2">
      <w:pPr>
        <w:pStyle w:val="ListParagraph"/>
        <w:numPr>
          <w:ilvl w:val="0"/>
          <w:numId w:val="67"/>
        </w:numPr>
        <w:spacing w:line="480" w:lineRule="auto"/>
        <w:jc w:val="both"/>
        <w:rPr>
          <w:rFonts w:ascii="Times New Roman" w:hAnsi="Times New Roman" w:cs="Times New Roman"/>
          <w:sz w:val="28"/>
          <w:szCs w:val="28"/>
        </w:rPr>
      </w:pPr>
      <w:r w:rsidRPr="0072764C">
        <w:rPr>
          <w:rFonts w:ascii="Times New Roman" w:hAnsi="Times New Roman" w:cs="Times New Roman"/>
          <w:sz w:val="28"/>
          <w:szCs w:val="28"/>
        </w:rPr>
        <w:t>Feature Extraction</w:t>
      </w:r>
    </w:p>
    <w:p w14:paraId="72AEB09F" w14:textId="77777777" w:rsidR="004919F2" w:rsidRPr="0072764C" w:rsidRDefault="004919F2" w:rsidP="004919F2">
      <w:pPr>
        <w:pStyle w:val="ListParagraph"/>
        <w:numPr>
          <w:ilvl w:val="0"/>
          <w:numId w:val="67"/>
        </w:numPr>
        <w:spacing w:line="480" w:lineRule="auto"/>
        <w:jc w:val="both"/>
        <w:rPr>
          <w:rFonts w:ascii="Times New Roman" w:hAnsi="Times New Roman" w:cs="Times New Roman"/>
          <w:sz w:val="28"/>
          <w:szCs w:val="28"/>
        </w:rPr>
      </w:pPr>
      <w:r w:rsidRPr="0072764C">
        <w:rPr>
          <w:rFonts w:ascii="Times New Roman" w:hAnsi="Times New Roman" w:cs="Times New Roman"/>
          <w:sz w:val="28"/>
          <w:szCs w:val="28"/>
        </w:rPr>
        <w:t>Morphological Processing</w:t>
      </w:r>
    </w:p>
    <w:p w14:paraId="32BAB7AD" w14:textId="77777777" w:rsidR="004919F2" w:rsidRDefault="004919F2" w:rsidP="004919F2">
      <w:pPr>
        <w:jc w:val="both"/>
        <w:rPr>
          <w:rFonts w:ascii="Times New Roman" w:hAnsi="Times New Roman" w:cs="Times New Roman"/>
          <w:b/>
          <w:bCs/>
          <w:sz w:val="28"/>
          <w:szCs w:val="28"/>
        </w:rPr>
      </w:pPr>
      <w:r w:rsidRPr="0072764C">
        <w:rPr>
          <w:rFonts w:ascii="Times New Roman" w:hAnsi="Times New Roman" w:cs="Times New Roman"/>
          <w:b/>
          <w:bCs/>
          <w:sz w:val="28"/>
          <w:szCs w:val="28"/>
        </w:rPr>
        <w:t>Applications of Image Processing</w:t>
      </w:r>
    </w:p>
    <w:p w14:paraId="402541B0" w14:textId="77777777" w:rsidR="004919F2" w:rsidRPr="0072764C" w:rsidRDefault="004919F2" w:rsidP="004919F2">
      <w:pPr>
        <w:jc w:val="both"/>
        <w:rPr>
          <w:rFonts w:ascii="Times New Roman" w:hAnsi="Times New Roman" w:cs="Times New Roman"/>
          <w:b/>
          <w:bCs/>
          <w:sz w:val="28"/>
          <w:szCs w:val="28"/>
        </w:rPr>
      </w:pPr>
      <w:r w:rsidRPr="0072764C">
        <w:rPr>
          <w:rFonts w:ascii="Times New Roman" w:hAnsi="Times New Roman" w:cs="Times New Roman"/>
          <w:b/>
          <w:bCs/>
          <w:sz w:val="28"/>
          <w:szCs w:val="28"/>
        </w:rPr>
        <w:t>1. Medical Imaging</w:t>
      </w:r>
    </w:p>
    <w:p w14:paraId="7055CE9B" w14:textId="77777777" w:rsidR="004919F2" w:rsidRPr="0072764C" w:rsidRDefault="004919F2" w:rsidP="004919F2">
      <w:pPr>
        <w:numPr>
          <w:ilvl w:val="0"/>
          <w:numId w:val="68"/>
        </w:numPr>
        <w:jc w:val="both"/>
        <w:rPr>
          <w:rFonts w:ascii="Times New Roman" w:hAnsi="Times New Roman" w:cs="Times New Roman"/>
          <w:sz w:val="28"/>
          <w:szCs w:val="28"/>
        </w:rPr>
      </w:pPr>
      <w:r w:rsidRPr="0072764C">
        <w:rPr>
          <w:rFonts w:ascii="Times New Roman" w:hAnsi="Times New Roman" w:cs="Times New Roman"/>
          <w:sz w:val="28"/>
          <w:szCs w:val="28"/>
        </w:rPr>
        <w:t xml:space="preserve">MRI and </w:t>
      </w:r>
      <w:proofErr w:type="gramStart"/>
      <w:r w:rsidRPr="0072764C">
        <w:rPr>
          <w:rFonts w:ascii="Times New Roman" w:hAnsi="Times New Roman" w:cs="Times New Roman"/>
          <w:sz w:val="28"/>
          <w:szCs w:val="28"/>
        </w:rPr>
        <w:t>CT Scans</w:t>
      </w:r>
      <w:proofErr w:type="gramEnd"/>
      <w:r w:rsidRPr="0072764C">
        <w:rPr>
          <w:rFonts w:ascii="Times New Roman" w:hAnsi="Times New Roman" w:cs="Times New Roman"/>
          <w:sz w:val="28"/>
          <w:szCs w:val="28"/>
        </w:rPr>
        <w:t>: Enhancing the clarity of MRI and CT scans for better diagnosis and treatment planning.</w:t>
      </w:r>
    </w:p>
    <w:p w14:paraId="26E41010" w14:textId="77777777" w:rsidR="004919F2" w:rsidRPr="0072764C" w:rsidRDefault="004919F2" w:rsidP="004919F2">
      <w:pPr>
        <w:numPr>
          <w:ilvl w:val="0"/>
          <w:numId w:val="69"/>
        </w:numPr>
        <w:jc w:val="both"/>
        <w:rPr>
          <w:rFonts w:ascii="Times New Roman" w:hAnsi="Times New Roman" w:cs="Times New Roman"/>
          <w:sz w:val="28"/>
          <w:szCs w:val="28"/>
        </w:rPr>
      </w:pPr>
      <w:r w:rsidRPr="0072764C">
        <w:rPr>
          <w:rFonts w:ascii="Times New Roman" w:hAnsi="Times New Roman" w:cs="Times New Roman"/>
          <w:sz w:val="28"/>
          <w:szCs w:val="28"/>
        </w:rPr>
        <w:t xml:space="preserve">X-Ray Imaging: Improving the quality and detail of X-ray images to detect fractures, </w:t>
      </w:r>
      <w:proofErr w:type="spellStart"/>
      <w:r w:rsidRPr="0072764C">
        <w:rPr>
          <w:rFonts w:ascii="Times New Roman" w:hAnsi="Times New Roman" w:cs="Times New Roman"/>
          <w:sz w:val="28"/>
          <w:szCs w:val="28"/>
        </w:rPr>
        <w:t>tumors</w:t>
      </w:r>
      <w:proofErr w:type="spellEnd"/>
      <w:r w:rsidRPr="0072764C">
        <w:rPr>
          <w:rFonts w:ascii="Times New Roman" w:hAnsi="Times New Roman" w:cs="Times New Roman"/>
          <w:sz w:val="28"/>
          <w:szCs w:val="28"/>
        </w:rPr>
        <w:t>, and other anomalies.</w:t>
      </w:r>
    </w:p>
    <w:p w14:paraId="1649041E" w14:textId="77777777" w:rsidR="004919F2" w:rsidRPr="0072764C" w:rsidRDefault="004919F2" w:rsidP="004919F2">
      <w:pPr>
        <w:numPr>
          <w:ilvl w:val="0"/>
          <w:numId w:val="70"/>
        </w:numPr>
        <w:jc w:val="both"/>
        <w:rPr>
          <w:rFonts w:ascii="Times New Roman" w:hAnsi="Times New Roman" w:cs="Times New Roman"/>
          <w:sz w:val="28"/>
          <w:szCs w:val="28"/>
        </w:rPr>
      </w:pPr>
      <w:r w:rsidRPr="0072764C">
        <w:rPr>
          <w:rFonts w:ascii="Times New Roman" w:hAnsi="Times New Roman" w:cs="Times New Roman"/>
          <w:sz w:val="28"/>
          <w:szCs w:val="28"/>
        </w:rPr>
        <w:t xml:space="preserve">Ultrasound Imaging: Enhancing ultrasound images for more accurate visualization of internal organs and </w:t>
      </w:r>
      <w:proofErr w:type="spellStart"/>
      <w:r w:rsidRPr="0072764C">
        <w:rPr>
          <w:rFonts w:ascii="Times New Roman" w:hAnsi="Times New Roman" w:cs="Times New Roman"/>
          <w:sz w:val="28"/>
          <w:szCs w:val="28"/>
        </w:rPr>
        <w:t>fetal</w:t>
      </w:r>
      <w:proofErr w:type="spellEnd"/>
      <w:r w:rsidRPr="0072764C">
        <w:rPr>
          <w:rFonts w:ascii="Times New Roman" w:hAnsi="Times New Roman" w:cs="Times New Roman"/>
          <w:sz w:val="28"/>
          <w:szCs w:val="28"/>
        </w:rPr>
        <w:t xml:space="preserve"> development.</w:t>
      </w:r>
    </w:p>
    <w:p w14:paraId="0A2F9F42" w14:textId="77777777" w:rsidR="004919F2" w:rsidRPr="0072764C" w:rsidRDefault="004919F2" w:rsidP="004919F2">
      <w:pPr>
        <w:jc w:val="both"/>
        <w:rPr>
          <w:rFonts w:ascii="Times New Roman" w:hAnsi="Times New Roman" w:cs="Times New Roman"/>
          <w:b/>
          <w:bCs/>
          <w:sz w:val="28"/>
          <w:szCs w:val="28"/>
        </w:rPr>
      </w:pPr>
      <w:r w:rsidRPr="0072764C">
        <w:rPr>
          <w:rFonts w:ascii="Times New Roman" w:hAnsi="Times New Roman" w:cs="Times New Roman"/>
          <w:b/>
          <w:bCs/>
          <w:sz w:val="28"/>
          <w:szCs w:val="28"/>
        </w:rPr>
        <w:t>2. Remote Sensing</w:t>
      </w:r>
    </w:p>
    <w:p w14:paraId="5FFD6ED5" w14:textId="77777777" w:rsidR="004919F2" w:rsidRPr="0072764C" w:rsidRDefault="004919F2" w:rsidP="004919F2">
      <w:pPr>
        <w:numPr>
          <w:ilvl w:val="0"/>
          <w:numId w:val="71"/>
        </w:numPr>
        <w:jc w:val="both"/>
        <w:rPr>
          <w:rFonts w:ascii="Times New Roman" w:hAnsi="Times New Roman" w:cs="Times New Roman"/>
          <w:sz w:val="28"/>
          <w:szCs w:val="28"/>
        </w:rPr>
      </w:pPr>
      <w:r w:rsidRPr="0072764C">
        <w:rPr>
          <w:rFonts w:ascii="Times New Roman" w:hAnsi="Times New Roman" w:cs="Times New Roman"/>
          <w:sz w:val="28"/>
          <w:szCs w:val="28"/>
        </w:rPr>
        <w:t>Satellite Imaging: </w:t>
      </w:r>
      <w:proofErr w:type="spellStart"/>
      <w:r w:rsidRPr="0072764C">
        <w:rPr>
          <w:rFonts w:ascii="Times New Roman" w:hAnsi="Times New Roman" w:cs="Times New Roman"/>
          <w:sz w:val="28"/>
          <w:szCs w:val="28"/>
        </w:rPr>
        <w:t>Analyzing</w:t>
      </w:r>
      <w:proofErr w:type="spellEnd"/>
      <w:r w:rsidRPr="0072764C">
        <w:rPr>
          <w:rFonts w:ascii="Times New Roman" w:hAnsi="Times New Roman" w:cs="Times New Roman"/>
          <w:sz w:val="28"/>
          <w:szCs w:val="28"/>
        </w:rPr>
        <w:t xml:space="preserve"> satellite images for applications like land use mapping and resource monitoring.</w:t>
      </w:r>
    </w:p>
    <w:p w14:paraId="1891C2A3" w14:textId="77777777" w:rsidR="004919F2" w:rsidRPr="0072764C" w:rsidRDefault="004919F2" w:rsidP="004919F2">
      <w:pPr>
        <w:numPr>
          <w:ilvl w:val="0"/>
          <w:numId w:val="72"/>
        </w:numPr>
        <w:jc w:val="both"/>
        <w:rPr>
          <w:rFonts w:ascii="Times New Roman" w:hAnsi="Times New Roman" w:cs="Times New Roman"/>
          <w:sz w:val="28"/>
          <w:szCs w:val="28"/>
        </w:rPr>
      </w:pPr>
      <w:r w:rsidRPr="0072764C">
        <w:rPr>
          <w:rFonts w:ascii="Times New Roman" w:hAnsi="Times New Roman" w:cs="Times New Roman"/>
          <w:sz w:val="28"/>
          <w:szCs w:val="28"/>
        </w:rPr>
        <w:lastRenderedPageBreak/>
        <w:t>Aerial Photography: Using drones and aircraft to capture high-resolution images for mapping and surveying.</w:t>
      </w:r>
    </w:p>
    <w:p w14:paraId="2AE4B837" w14:textId="77777777" w:rsidR="004919F2" w:rsidRPr="0072764C" w:rsidRDefault="004919F2" w:rsidP="004919F2">
      <w:pPr>
        <w:numPr>
          <w:ilvl w:val="0"/>
          <w:numId w:val="73"/>
        </w:numPr>
        <w:jc w:val="both"/>
        <w:rPr>
          <w:rFonts w:ascii="Times New Roman" w:hAnsi="Times New Roman" w:cs="Times New Roman"/>
          <w:sz w:val="28"/>
          <w:szCs w:val="28"/>
        </w:rPr>
      </w:pPr>
      <w:r w:rsidRPr="0072764C">
        <w:rPr>
          <w:rFonts w:ascii="Times New Roman" w:hAnsi="Times New Roman" w:cs="Times New Roman"/>
          <w:sz w:val="28"/>
          <w:szCs w:val="28"/>
        </w:rPr>
        <w:t>Environmental Monitoring: Monitoring environmental changes and natural disasters using image analysis.</w:t>
      </w:r>
    </w:p>
    <w:p w14:paraId="237BD705" w14:textId="77777777" w:rsidR="004919F2" w:rsidRPr="0072764C" w:rsidRDefault="004919F2" w:rsidP="004919F2">
      <w:pPr>
        <w:jc w:val="both"/>
        <w:rPr>
          <w:rFonts w:ascii="Times New Roman" w:hAnsi="Times New Roman" w:cs="Times New Roman"/>
          <w:b/>
          <w:bCs/>
          <w:sz w:val="28"/>
          <w:szCs w:val="28"/>
        </w:rPr>
      </w:pPr>
      <w:r w:rsidRPr="0072764C">
        <w:rPr>
          <w:rFonts w:ascii="Times New Roman" w:hAnsi="Times New Roman" w:cs="Times New Roman"/>
          <w:b/>
          <w:bCs/>
          <w:sz w:val="28"/>
          <w:szCs w:val="28"/>
        </w:rPr>
        <w:t>3. Industrial Inspection</w:t>
      </w:r>
    </w:p>
    <w:p w14:paraId="60F4A7C4" w14:textId="77777777" w:rsidR="004919F2" w:rsidRPr="0072764C" w:rsidRDefault="004919F2" w:rsidP="004919F2">
      <w:pPr>
        <w:numPr>
          <w:ilvl w:val="0"/>
          <w:numId w:val="74"/>
        </w:numPr>
        <w:jc w:val="both"/>
        <w:rPr>
          <w:rFonts w:ascii="Times New Roman" w:hAnsi="Times New Roman" w:cs="Times New Roman"/>
          <w:sz w:val="28"/>
          <w:szCs w:val="28"/>
        </w:rPr>
      </w:pPr>
      <w:r w:rsidRPr="0072764C">
        <w:rPr>
          <w:rFonts w:ascii="Times New Roman" w:hAnsi="Times New Roman" w:cs="Times New Roman"/>
          <w:sz w:val="28"/>
          <w:szCs w:val="28"/>
        </w:rPr>
        <w:t>Quality Control: Automating the inspection process to ensure product quality and consistency.</w:t>
      </w:r>
    </w:p>
    <w:p w14:paraId="24D4F8F3" w14:textId="77777777" w:rsidR="004919F2" w:rsidRPr="0072764C" w:rsidRDefault="004919F2" w:rsidP="004919F2">
      <w:pPr>
        <w:numPr>
          <w:ilvl w:val="0"/>
          <w:numId w:val="75"/>
        </w:numPr>
        <w:jc w:val="both"/>
        <w:rPr>
          <w:rFonts w:ascii="Times New Roman" w:hAnsi="Times New Roman" w:cs="Times New Roman"/>
          <w:sz w:val="28"/>
          <w:szCs w:val="28"/>
        </w:rPr>
      </w:pPr>
      <w:r w:rsidRPr="0072764C">
        <w:rPr>
          <w:rFonts w:ascii="Times New Roman" w:hAnsi="Times New Roman" w:cs="Times New Roman"/>
          <w:sz w:val="28"/>
          <w:szCs w:val="28"/>
        </w:rPr>
        <w:t>Defect Detection: Detecting defects in manufacturing processes to maintain high standards.</w:t>
      </w:r>
    </w:p>
    <w:p w14:paraId="195F4797" w14:textId="77777777" w:rsidR="004919F2" w:rsidRPr="0072764C" w:rsidRDefault="004919F2" w:rsidP="004919F2">
      <w:pPr>
        <w:numPr>
          <w:ilvl w:val="0"/>
          <w:numId w:val="76"/>
        </w:numPr>
        <w:jc w:val="both"/>
        <w:rPr>
          <w:rFonts w:ascii="Times New Roman" w:hAnsi="Times New Roman" w:cs="Times New Roman"/>
          <w:sz w:val="28"/>
          <w:szCs w:val="28"/>
        </w:rPr>
      </w:pPr>
      <w:r w:rsidRPr="0072764C">
        <w:rPr>
          <w:rFonts w:ascii="Times New Roman" w:hAnsi="Times New Roman" w:cs="Times New Roman"/>
          <w:sz w:val="28"/>
          <w:szCs w:val="28"/>
        </w:rPr>
        <w:t>Robotics Vision: Enabling robots to interpret and navigate their environment using image processing techniques.</w:t>
      </w:r>
    </w:p>
    <w:p w14:paraId="774A2001" w14:textId="77777777" w:rsidR="004919F2" w:rsidRPr="0072764C" w:rsidRDefault="004919F2" w:rsidP="004919F2">
      <w:pPr>
        <w:jc w:val="both"/>
        <w:rPr>
          <w:rFonts w:ascii="Times New Roman" w:hAnsi="Times New Roman" w:cs="Times New Roman"/>
          <w:b/>
          <w:bCs/>
          <w:sz w:val="28"/>
          <w:szCs w:val="28"/>
        </w:rPr>
      </w:pPr>
      <w:r w:rsidRPr="0072764C">
        <w:rPr>
          <w:rFonts w:ascii="Times New Roman" w:hAnsi="Times New Roman" w:cs="Times New Roman"/>
          <w:b/>
          <w:bCs/>
          <w:sz w:val="28"/>
          <w:szCs w:val="28"/>
        </w:rPr>
        <w:t>4. Security and Surveillance</w:t>
      </w:r>
    </w:p>
    <w:p w14:paraId="71BAB062" w14:textId="77777777" w:rsidR="004919F2" w:rsidRPr="0072764C" w:rsidRDefault="004919F2" w:rsidP="004919F2">
      <w:pPr>
        <w:numPr>
          <w:ilvl w:val="0"/>
          <w:numId w:val="77"/>
        </w:numPr>
        <w:jc w:val="both"/>
        <w:rPr>
          <w:rFonts w:ascii="Times New Roman" w:hAnsi="Times New Roman" w:cs="Times New Roman"/>
          <w:sz w:val="28"/>
          <w:szCs w:val="28"/>
        </w:rPr>
      </w:pPr>
      <w:r w:rsidRPr="0072764C">
        <w:rPr>
          <w:rFonts w:ascii="Times New Roman" w:hAnsi="Times New Roman" w:cs="Times New Roman"/>
          <w:sz w:val="28"/>
          <w:szCs w:val="28"/>
        </w:rPr>
        <w:t xml:space="preserve">Facial Recognition: Identifying individuals by </w:t>
      </w:r>
      <w:proofErr w:type="spellStart"/>
      <w:r w:rsidRPr="0072764C">
        <w:rPr>
          <w:rFonts w:ascii="Times New Roman" w:hAnsi="Times New Roman" w:cs="Times New Roman"/>
          <w:sz w:val="28"/>
          <w:szCs w:val="28"/>
        </w:rPr>
        <w:t>analyzing</w:t>
      </w:r>
      <w:proofErr w:type="spellEnd"/>
      <w:r w:rsidRPr="0072764C">
        <w:rPr>
          <w:rFonts w:ascii="Times New Roman" w:hAnsi="Times New Roman" w:cs="Times New Roman"/>
          <w:sz w:val="28"/>
          <w:szCs w:val="28"/>
        </w:rPr>
        <w:t xml:space="preserve"> facial features for security purposes.</w:t>
      </w:r>
    </w:p>
    <w:p w14:paraId="220DA0B5" w14:textId="77777777" w:rsidR="004919F2" w:rsidRPr="0072764C" w:rsidRDefault="004919F2" w:rsidP="004919F2">
      <w:pPr>
        <w:numPr>
          <w:ilvl w:val="0"/>
          <w:numId w:val="78"/>
        </w:numPr>
        <w:jc w:val="both"/>
        <w:rPr>
          <w:rFonts w:ascii="Times New Roman" w:hAnsi="Times New Roman" w:cs="Times New Roman"/>
          <w:sz w:val="28"/>
          <w:szCs w:val="28"/>
        </w:rPr>
      </w:pPr>
      <w:r w:rsidRPr="0072764C">
        <w:rPr>
          <w:rFonts w:ascii="Times New Roman" w:hAnsi="Times New Roman" w:cs="Times New Roman"/>
          <w:sz w:val="28"/>
          <w:szCs w:val="28"/>
        </w:rPr>
        <w:t>Object Detection: Detecting and identifying objects in surveillance footage to enhance security measures.</w:t>
      </w:r>
    </w:p>
    <w:p w14:paraId="7FDAF207" w14:textId="77777777" w:rsidR="004919F2" w:rsidRPr="0072764C" w:rsidRDefault="004919F2" w:rsidP="004919F2">
      <w:pPr>
        <w:numPr>
          <w:ilvl w:val="0"/>
          <w:numId w:val="79"/>
        </w:numPr>
        <w:jc w:val="both"/>
        <w:rPr>
          <w:rFonts w:ascii="Times New Roman" w:hAnsi="Times New Roman" w:cs="Times New Roman"/>
          <w:sz w:val="28"/>
          <w:szCs w:val="28"/>
        </w:rPr>
      </w:pPr>
      <w:r w:rsidRPr="0072764C">
        <w:rPr>
          <w:rFonts w:ascii="Times New Roman" w:hAnsi="Times New Roman" w:cs="Times New Roman"/>
          <w:sz w:val="28"/>
          <w:szCs w:val="28"/>
        </w:rPr>
        <w:t>Motion Detection: Monitoring and detecting movement in video feeds for security and surveillance.</w:t>
      </w:r>
    </w:p>
    <w:p w14:paraId="0D83F22E" w14:textId="77777777" w:rsidR="004919F2" w:rsidRPr="0072764C" w:rsidRDefault="004919F2" w:rsidP="004919F2">
      <w:pPr>
        <w:jc w:val="both"/>
        <w:rPr>
          <w:rFonts w:ascii="Times New Roman" w:hAnsi="Times New Roman" w:cs="Times New Roman"/>
          <w:b/>
          <w:bCs/>
          <w:sz w:val="28"/>
          <w:szCs w:val="28"/>
        </w:rPr>
      </w:pPr>
      <w:r w:rsidRPr="0072764C">
        <w:rPr>
          <w:rFonts w:ascii="Times New Roman" w:hAnsi="Times New Roman" w:cs="Times New Roman"/>
          <w:b/>
          <w:bCs/>
          <w:sz w:val="28"/>
          <w:szCs w:val="28"/>
        </w:rPr>
        <w:t>5. Automotive Industry</w:t>
      </w:r>
    </w:p>
    <w:p w14:paraId="19EE771A" w14:textId="77777777" w:rsidR="004919F2" w:rsidRPr="0072764C" w:rsidRDefault="004919F2" w:rsidP="004919F2">
      <w:pPr>
        <w:numPr>
          <w:ilvl w:val="0"/>
          <w:numId w:val="80"/>
        </w:numPr>
        <w:jc w:val="both"/>
        <w:rPr>
          <w:rFonts w:ascii="Times New Roman" w:hAnsi="Times New Roman" w:cs="Times New Roman"/>
          <w:sz w:val="28"/>
          <w:szCs w:val="28"/>
        </w:rPr>
      </w:pPr>
      <w:r w:rsidRPr="0072764C">
        <w:rPr>
          <w:rFonts w:ascii="Times New Roman" w:hAnsi="Times New Roman" w:cs="Times New Roman"/>
          <w:sz w:val="28"/>
          <w:szCs w:val="28"/>
        </w:rPr>
        <w:t>Autonomous Vehicles: Processing images from sensors to enable autonomous driving.</w:t>
      </w:r>
    </w:p>
    <w:p w14:paraId="6C5BD03F" w14:textId="77777777" w:rsidR="004919F2" w:rsidRPr="0072764C" w:rsidRDefault="004919F2" w:rsidP="004919F2">
      <w:pPr>
        <w:numPr>
          <w:ilvl w:val="0"/>
          <w:numId w:val="81"/>
        </w:numPr>
        <w:jc w:val="both"/>
        <w:rPr>
          <w:rFonts w:ascii="Times New Roman" w:hAnsi="Times New Roman" w:cs="Times New Roman"/>
          <w:sz w:val="28"/>
          <w:szCs w:val="28"/>
        </w:rPr>
      </w:pPr>
      <w:r w:rsidRPr="0072764C">
        <w:rPr>
          <w:rFonts w:ascii="Times New Roman" w:hAnsi="Times New Roman" w:cs="Times New Roman"/>
          <w:sz w:val="28"/>
          <w:szCs w:val="28"/>
        </w:rPr>
        <w:t>Traffic Sign Recognition: Identifying and interpreting traffic signs to assist drivers and autonomous systems.</w:t>
      </w:r>
    </w:p>
    <w:p w14:paraId="1950FCBF" w14:textId="77777777" w:rsidR="004919F2" w:rsidRPr="0072764C" w:rsidRDefault="004919F2" w:rsidP="004919F2">
      <w:pPr>
        <w:numPr>
          <w:ilvl w:val="0"/>
          <w:numId w:val="82"/>
        </w:numPr>
        <w:jc w:val="both"/>
        <w:rPr>
          <w:rFonts w:ascii="Times New Roman" w:hAnsi="Times New Roman" w:cs="Times New Roman"/>
          <w:sz w:val="28"/>
          <w:szCs w:val="28"/>
        </w:rPr>
      </w:pPr>
      <w:r w:rsidRPr="0072764C">
        <w:rPr>
          <w:rFonts w:ascii="Times New Roman" w:hAnsi="Times New Roman" w:cs="Times New Roman"/>
          <w:sz w:val="28"/>
          <w:szCs w:val="28"/>
        </w:rPr>
        <w:t>Driver Assistance Systems: Enhancing driver safety with features like lane departure warnings and collision avoidance.</w:t>
      </w:r>
    </w:p>
    <w:p w14:paraId="52FCE89A" w14:textId="77777777" w:rsidR="004919F2" w:rsidRPr="0072764C" w:rsidRDefault="004919F2" w:rsidP="004919F2">
      <w:pPr>
        <w:jc w:val="both"/>
        <w:rPr>
          <w:rFonts w:ascii="Times New Roman" w:hAnsi="Times New Roman" w:cs="Times New Roman"/>
          <w:b/>
          <w:bCs/>
          <w:sz w:val="28"/>
          <w:szCs w:val="28"/>
        </w:rPr>
      </w:pPr>
      <w:r w:rsidRPr="0072764C">
        <w:rPr>
          <w:rFonts w:ascii="Times New Roman" w:hAnsi="Times New Roman" w:cs="Times New Roman"/>
          <w:b/>
          <w:bCs/>
          <w:sz w:val="28"/>
          <w:szCs w:val="28"/>
        </w:rPr>
        <w:t>6. Entertainment and Multimedia</w:t>
      </w:r>
    </w:p>
    <w:p w14:paraId="4B744525" w14:textId="77777777" w:rsidR="004919F2" w:rsidRPr="0072764C" w:rsidRDefault="004919F2" w:rsidP="004919F2">
      <w:pPr>
        <w:numPr>
          <w:ilvl w:val="0"/>
          <w:numId w:val="83"/>
        </w:numPr>
        <w:jc w:val="both"/>
        <w:rPr>
          <w:rFonts w:ascii="Times New Roman" w:hAnsi="Times New Roman" w:cs="Times New Roman"/>
          <w:sz w:val="28"/>
          <w:szCs w:val="28"/>
        </w:rPr>
      </w:pPr>
      <w:r w:rsidRPr="0072764C">
        <w:rPr>
          <w:rFonts w:ascii="Times New Roman" w:hAnsi="Times New Roman" w:cs="Times New Roman"/>
          <w:sz w:val="28"/>
          <w:szCs w:val="28"/>
        </w:rPr>
        <w:t>Photo and Video Editing: Enhancing and manipulating images and videos for artistic and practical purposes.</w:t>
      </w:r>
    </w:p>
    <w:p w14:paraId="468D772E" w14:textId="77777777" w:rsidR="004919F2" w:rsidRPr="0072764C" w:rsidRDefault="004919F2" w:rsidP="004919F2">
      <w:pPr>
        <w:numPr>
          <w:ilvl w:val="0"/>
          <w:numId w:val="84"/>
        </w:numPr>
        <w:jc w:val="both"/>
        <w:rPr>
          <w:rFonts w:ascii="Times New Roman" w:hAnsi="Times New Roman" w:cs="Times New Roman"/>
          <w:sz w:val="28"/>
          <w:szCs w:val="28"/>
        </w:rPr>
      </w:pPr>
      <w:r w:rsidRPr="0072764C">
        <w:rPr>
          <w:rFonts w:ascii="Times New Roman" w:hAnsi="Times New Roman" w:cs="Times New Roman"/>
          <w:sz w:val="28"/>
          <w:szCs w:val="28"/>
        </w:rPr>
        <w:t>Virtual Reality and Augmented Reality: Creating immersive experiences by integrating real-world images with virtual elements.</w:t>
      </w:r>
    </w:p>
    <w:p w14:paraId="3C21F847" w14:textId="77777777" w:rsidR="004919F2" w:rsidRPr="0072764C" w:rsidRDefault="004919F2" w:rsidP="004919F2">
      <w:pPr>
        <w:numPr>
          <w:ilvl w:val="0"/>
          <w:numId w:val="85"/>
        </w:numPr>
        <w:jc w:val="both"/>
        <w:rPr>
          <w:rFonts w:ascii="Times New Roman" w:hAnsi="Times New Roman" w:cs="Times New Roman"/>
          <w:sz w:val="28"/>
          <w:szCs w:val="28"/>
        </w:rPr>
      </w:pPr>
      <w:r w:rsidRPr="0072764C">
        <w:rPr>
          <w:rFonts w:ascii="Times New Roman" w:hAnsi="Times New Roman" w:cs="Times New Roman"/>
          <w:sz w:val="28"/>
          <w:szCs w:val="28"/>
        </w:rPr>
        <w:t>Gaming: Enhancing graphics and creating realistic environments in video games.</w:t>
      </w:r>
    </w:p>
    <w:p w14:paraId="7E3E8A17" w14:textId="77777777" w:rsidR="004919F2" w:rsidRPr="0072764C" w:rsidRDefault="004919F2" w:rsidP="004919F2">
      <w:pPr>
        <w:jc w:val="both"/>
        <w:rPr>
          <w:rFonts w:ascii="Times New Roman" w:hAnsi="Times New Roman" w:cs="Times New Roman"/>
          <w:b/>
          <w:bCs/>
          <w:sz w:val="28"/>
          <w:szCs w:val="28"/>
        </w:rPr>
      </w:pPr>
      <w:r w:rsidRPr="0072764C">
        <w:rPr>
          <w:rFonts w:ascii="Times New Roman" w:hAnsi="Times New Roman" w:cs="Times New Roman"/>
          <w:b/>
          <w:bCs/>
          <w:sz w:val="28"/>
          <w:szCs w:val="28"/>
        </w:rPr>
        <w:lastRenderedPageBreak/>
        <w:t>7. Document Processing</w:t>
      </w:r>
    </w:p>
    <w:p w14:paraId="40448D71" w14:textId="77777777" w:rsidR="004919F2" w:rsidRPr="0072764C" w:rsidRDefault="004919F2" w:rsidP="004919F2">
      <w:pPr>
        <w:numPr>
          <w:ilvl w:val="0"/>
          <w:numId w:val="86"/>
        </w:numPr>
        <w:jc w:val="both"/>
        <w:rPr>
          <w:rFonts w:ascii="Times New Roman" w:hAnsi="Times New Roman" w:cs="Times New Roman"/>
          <w:sz w:val="28"/>
          <w:szCs w:val="28"/>
        </w:rPr>
      </w:pPr>
      <w:r w:rsidRPr="0072764C">
        <w:rPr>
          <w:rFonts w:ascii="Times New Roman" w:hAnsi="Times New Roman" w:cs="Times New Roman"/>
          <w:sz w:val="28"/>
          <w:szCs w:val="28"/>
        </w:rPr>
        <w:t>OCR (Optical Character Recognition): Converting printed text into digital text for easy editing and searching.</w:t>
      </w:r>
    </w:p>
    <w:p w14:paraId="20F2EFE9" w14:textId="77777777" w:rsidR="004919F2" w:rsidRPr="0072764C" w:rsidRDefault="004919F2" w:rsidP="004919F2">
      <w:pPr>
        <w:numPr>
          <w:ilvl w:val="0"/>
          <w:numId w:val="87"/>
        </w:numPr>
        <w:jc w:val="both"/>
        <w:rPr>
          <w:rFonts w:ascii="Times New Roman" w:hAnsi="Times New Roman" w:cs="Times New Roman"/>
          <w:sz w:val="28"/>
          <w:szCs w:val="28"/>
        </w:rPr>
      </w:pPr>
      <w:r w:rsidRPr="0072764C">
        <w:rPr>
          <w:rFonts w:ascii="Times New Roman" w:hAnsi="Times New Roman" w:cs="Times New Roman"/>
          <w:sz w:val="28"/>
          <w:szCs w:val="28"/>
        </w:rPr>
        <w:t>Barcode and QR Code Scanning: Reading and interpreting barcodes and QR codes for quick information retrieval.</w:t>
      </w:r>
    </w:p>
    <w:p w14:paraId="22EA788A" w14:textId="77777777" w:rsidR="004919F2" w:rsidRPr="0072764C" w:rsidRDefault="004919F2" w:rsidP="004919F2">
      <w:pPr>
        <w:numPr>
          <w:ilvl w:val="0"/>
          <w:numId w:val="88"/>
        </w:numPr>
        <w:jc w:val="both"/>
        <w:rPr>
          <w:rFonts w:ascii="Times New Roman" w:hAnsi="Times New Roman" w:cs="Times New Roman"/>
          <w:sz w:val="28"/>
          <w:szCs w:val="28"/>
        </w:rPr>
      </w:pPr>
      <w:r w:rsidRPr="0072764C">
        <w:rPr>
          <w:rFonts w:ascii="Times New Roman" w:hAnsi="Times New Roman" w:cs="Times New Roman"/>
          <w:sz w:val="28"/>
          <w:szCs w:val="28"/>
        </w:rPr>
        <w:t>Document Enhancement and Restoration: Improving the quality of scanned documents and restoring old or damaged documents.</w:t>
      </w:r>
    </w:p>
    <w:p w14:paraId="181F1722" w14:textId="77777777" w:rsidR="004919F2" w:rsidRPr="0072764C" w:rsidRDefault="004919F2" w:rsidP="004919F2">
      <w:pPr>
        <w:jc w:val="both"/>
        <w:rPr>
          <w:rFonts w:ascii="Times New Roman" w:hAnsi="Times New Roman" w:cs="Times New Roman"/>
          <w:b/>
          <w:bCs/>
          <w:sz w:val="28"/>
          <w:szCs w:val="28"/>
        </w:rPr>
      </w:pPr>
    </w:p>
    <w:p w14:paraId="0BA5AF36" w14:textId="159E6810" w:rsidR="00604C7D" w:rsidRDefault="004919F2" w:rsidP="00604C7D">
      <w:pPr>
        <w:jc w:val="both"/>
        <w:rPr>
          <w:rFonts w:ascii="Times New Roman" w:hAnsi="Times New Roman" w:cs="Times New Roman"/>
          <w:b/>
          <w:bCs/>
          <w:sz w:val="28"/>
          <w:szCs w:val="28"/>
        </w:rPr>
      </w:pPr>
      <w:r w:rsidRPr="004919F2">
        <w:rPr>
          <w:rFonts w:ascii="Times New Roman" w:hAnsi="Times New Roman" w:cs="Times New Roman"/>
          <w:b/>
          <w:bCs/>
          <w:sz w:val="28"/>
          <w:szCs w:val="28"/>
        </w:rPr>
        <w:t>SOFTWARE REQUIREMENTS</w:t>
      </w:r>
      <w:r>
        <w:rPr>
          <w:rFonts w:ascii="Times New Roman" w:hAnsi="Times New Roman" w:cs="Times New Roman"/>
          <w:b/>
          <w:bCs/>
          <w:sz w:val="28"/>
          <w:szCs w:val="28"/>
        </w:rPr>
        <w:t>:</w:t>
      </w:r>
    </w:p>
    <w:p w14:paraId="303E1365" w14:textId="543FE807" w:rsidR="004919F2" w:rsidRDefault="004919F2" w:rsidP="00604C7D">
      <w:pPr>
        <w:jc w:val="both"/>
        <w:rPr>
          <w:rFonts w:ascii="Times New Roman" w:hAnsi="Times New Roman" w:cs="Times New Roman"/>
          <w:b/>
          <w:bCs/>
          <w:sz w:val="28"/>
          <w:szCs w:val="28"/>
        </w:rPr>
      </w:pPr>
      <w:r>
        <w:rPr>
          <w:rFonts w:ascii="Times New Roman" w:hAnsi="Times New Roman" w:cs="Times New Roman"/>
          <w:b/>
          <w:bCs/>
          <w:sz w:val="28"/>
          <w:szCs w:val="28"/>
        </w:rPr>
        <w:t>PYTHON:</w:t>
      </w:r>
    </w:p>
    <w:p w14:paraId="4A07BC89" w14:textId="77777777" w:rsidR="004919F2" w:rsidRPr="004919F2" w:rsidRDefault="004919F2" w:rsidP="004919F2">
      <w:pPr>
        <w:jc w:val="both"/>
        <w:rPr>
          <w:rFonts w:ascii="Times New Roman" w:hAnsi="Times New Roman" w:cs="Times New Roman"/>
          <w:sz w:val="28"/>
          <w:szCs w:val="28"/>
        </w:rPr>
      </w:pPr>
      <w:r w:rsidRPr="004919F2">
        <w:rPr>
          <w:rFonts w:ascii="Times New Roman" w:hAnsi="Times New Roman" w:cs="Times New Roman"/>
          <w:sz w:val="28"/>
          <w:szCs w:val="28"/>
        </w:rPr>
        <w:t>Python is one of the most popular programming languages. It’s simple to use, packed with features and supported by a wide range of libraries and frameworks. Its clean syntax makes it beginner-friendly.</w:t>
      </w:r>
    </w:p>
    <w:p w14:paraId="25D8AE23" w14:textId="77777777" w:rsidR="004919F2" w:rsidRPr="004919F2" w:rsidRDefault="004919F2" w:rsidP="004919F2">
      <w:pPr>
        <w:numPr>
          <w:ilvl w:val="0"/>
          <w:numId w:val="89"/>
        </w:numPr>
        <w:jc w:val="both"/>
        <w:rPr>
          <w:rFonts w:ascii="Times New Roman" w:hAnsi="Times New Roman" w:cs="Times New Roman"/>
          <w:sz w:val="28"/>
          <w:szCs w:val="28"/>
        </w:rPr>
      </w:pPr>
      <w:r w:rsidRPr="004919F2">
        <w:rPr>
          <w:rFonts w:ascii="Times New Roman" w:hAnsi="Times New Roman" w:cs="Times New Roman"/>
          <w:sz w:val="28"/>
          <w:szCs w:val="28"/>
        </w:rPr>
        <w:t>A high-level language, used in data science, automation, AI, web development and more.</w:t>
      </w:r>
    </w:p>
    <w:p w14:paraId="049D2A71" w14:textId="77777777" w:rsidR="004919F2" w:rsidRPr="004919F2" w:rsidRDefault="004919F2" w:rsidP="004919F2">
      <w:pPr>
        <w:numPr>
          <w:ilvl w:val="0"/>
          <w:numId w:val="90"/>
        </w:numPr>
        <w:jc w:val="both"/>
        <w:rPr>
          <w:rFonts w:ascii="Times New Roman" w:hAnsi="Times New Roman" w:cs="Times New Roman"/>
          <w:sz w:val="28"/>
          <w:szCs w:val="28"/>
        </w:rPr>
      </w:pPr>
      <w:r w:rsidRPr="004919F2">
        <w:rPr>
          <w:rFonts w:ascii="Times New Roman" w:hAnsi="Times New Roman" w:cs="Times New Roman"/>
          <w:sz w:val="28"/>
          <w:szCs w:val="28"/>
        </w:rPr>
        <w:t>Known for its readability, which means code is easier to write, understand and maintain.</w:t>
      </w:r>
    </w:p>
    <w:p w14:paraId="1C71ED98" w14:textId="77777777" w:rsidR="004919F2" w:rsidRPr="004919F2" w:rsidRDefault="004919F2" w:rsidP="004919F2">
      <w:pPr>
        <w:numPr>
          <w:ilvl w:val="0"/>
          <w:numId w:val="91"/>
        </w:numPr>
        <w:jc w:val="both"/>
        <w:rPr>
          <w:rFonts w:ascii="Times New Roman" w:hAnsi="Times New Roman" w:cs="Times New Roman"/>
          <w:sz w:val="28"/>
          <w:szCs w:val="28"/>
        </w:rPr>
      </w:pPr>
      <w:r w:rsidRPr="004919F2">
        <w:rPr>
          <w:rFonts w:ascii="Times New Roman" w:hAnsi="Times New Roman" w:cs="Times New Roman"/>
          <w:sz w:val="28"/>
          <w:szCs w:val="28"/>
        </w:rPr>
        <w:t>Backed by strong library support, we don’t have to build everything from scratch.</w:t>
      </w:r>
    </w:p>
    <w:p w14:paraId="7F4649B3" w14:textId="77777777" w:rsidR="008B5A15" w:rsidRPr="008B5A15" w:rsidRDefault="008B5A15" w:rsidP="008B5A15">
      <w:pPr>
        <w:shd w:val="clear" w:color="auto" w:fill="FFFFFF"/>
        <w:spacing w:after="0" w:line="240" w:lineRule="auto"/>
        <w:textAlignment w:val="baseline"/>
        <w:outlineLvl w:val="1"/>
        <w:rPr>
          <w:rFonts w:ascii="Times New Roman" w:eastAsia="Times New Roman" w:hAnsi="Times New Roman" w:cs="Times New Roman"/>
          <w:b/>
          <w:bCs/>
          <w:spacing w:val="2"/>
          <w:kern w:val="0"/>
          <w:sz w:val="28"/>
          <w:szCs w:val="28"/>
          <w:lang w:eastAsia="en-GB"/>
          <w14:ligatures w14:val="none"/>
        </w:rPr>
      </w:pPr>
      <w:r w:rsidRPr="008B5A15">
        <w:rPr>
          <w:rFonts w:ascii="Times New Roman" w:eastAsia="Times New Roman" w:hAnsi="Times New Roman" w:cs="Times New Roman"/>
          <w:b/>
          <w:bCs/>
          <w:spacing w:val="2"/>
          <w:kern w:val="0"/>
          <w:sz w:val="28"/>
          <w:szCs w:val="28"/>
          <w:bdr w:val="none" w:sz="0" w:space="0" w:color="auto" w:frame="1"/>
          <w:lang w:eastAsia="en-GB"/>
          <w14:ligatures w14:val="none"/>
        </w:rPr>
        <w:t>Basic Code Example</w:t>
      </w:r>
    </w:p>
    <w:p w14:paraId="46865C6D" w14:textId="77777777" w:rsidR="008B5A15" w:rsidRPr="008B5A15" w:rsidRDefault="008B5A15" w:rsidP="008B5A15">
      <w:pPr>
        <w:pStyle w:val="ListParagraph"/>
        <w:numPr>
          <w:ilvl w:val="0"/>
          <w:numId w:val="91"/>
        </w:numPr>
        <w:shd w:val="clear" w:color="auto" w:fill="FFFFFF"/>
        <w:spacing w:after="0" w:line="240" w:lineRule="auto"/>
        <w:textAlignment w:val="baseline"/>
        <w:rPr>
          <w:rFonts w:ascii="Times New Roman" w:eastAsia="Times New Roman" w:hAnsi="Times New Roman" w:cs="Times New Roman"/>
          <w:spacing w:val="2"/>
          <w:kern w:val="0"/>
          <w:sz w:val="28"/>
          <w:szCs w:val="28"/>
          <w:lang w:eastAsia="en-GB"/>
          <w14:ligatures w14:val="none"/>
        </w:rPr>
      </w:pPr>
      <w:r w:rsidRPr="008B5A15">
        <w:rPr>
          <w:rFonts w:ascii="Times New Roman" w:eastAsia="Times New Roman" w:hAnsi="Times New Roman" w:cs="Times New Roman"/>
          <w:spacing w:val="2"/>
          <w:kern w:val="0"/>
          <w:sz w:val="28"/>
          <w:szCs w:val="28"/>
          <w:bdr w:val="none" w:sz="0" w:space="0" w:color="auto" w:frame="1"/>
          <w:lang w:eastAsia="en-GB"/>
          <w14:ligatures w14:val="none"/>
        </w:rPr>
        <w:t>The following is a simple program that displays the message “Hello, World!” on the screen</w:t>
      </w:r>
    </w:p>
    <w:p w14:paraId="2B80AF4F" w14:textId="77777777" w:rsidR="008B5A15" w:rsidRPr="008B5A15" w:rsidRDefault="008B5A15" w:rsidP="008B5A15">
      <w:pPr>
        <w:pStyle w:val="ListParagraph"/>
        <w:shd w:val="clear" w:color="auto" w:fill="FFFFFF"/>
        <w:spacing w:after="0" w:line="240" w:lineRule="auto"/>
        <w:textAlignment w:val="baseline"/>
        <w:rPr>
          <w:rFonts w:ascii="Times New Roman" w:eastAsia="Times New Roman" w:hAnsi="Times New Roman" w:cs="Times New Roman"/>
          <w:spacing w:val="2"/>
          <w:kern w:val="0"/>
          <w:sz w:val="28"/>
          <w:szCs w:val="28"/>
          <w:lang w:eastAsia="en-GB"/>
          <w14:ligatures w14:val="none"/>
        </w:rPr>
      </w:pPr>
      <w:r w:rsidRPr="008B5A15">
        <w:rPr>
          <w:rFonts w:ascii="Times New Roman" w:eastAsia="Times New Roman" w:hAnsi="Times New Roman" w:cs="Times New Roman"/>
          <w:spacing w:val="2"/>
          <w:kern w:val="0"/>
          <w:sz w:val="28"/>
          <w:szCs w:val="28"/>
          <w:lang w:eastAsia="en-GB"/>
          <w14:ligatures w14:val="none"/>
        </w:rPr>
        <w:t># Python Program to Print Hello World!</w:t>
      </w:r>
    </w:p>
    <w:p w14:paraId="02D22D24" w14:textId="77777777" w:rsidR="008B5A15" w:rsidRPr="008B5A15" w:rsidRDefault="008B5A15" w:rsidP="008B5A15">
      <w:pPr>
        <w:pStyle w:val="ListParagraph"/>
        <w:shd w:val="clear" w:color="auto" w:fill="FFFFFF"/>
        <w:spacing w:after="0" w:line="240" w:lineRule="auto"/>
        <w:textAlignment w:val="baseline"/>
        <w:rPr>
          <w:rFonts w:ascii="Times New Roman" w:eastAsia="Times New Roman" w:hAnsi="Times New Roman" w:cs="Times New Roman"/>
          <w:spacing w:val="2"/>
          <w:kern w:val="0"/>
          <w:sz w:val="28"/>
          <w:szCs w:val="28"/>
          <w:lang w:eastAsia="en-GB"/>
          <w14:ligatures w14:val="none"/>
        </w:rPr>
      </w:pPr>
    </w:p>
    <w:p w14:paraId="472FC07B" w14:textId="541A5D79" w:rsidR="008B5A15" w:rsidRDefault="008B5A15" w:rsidP="008B5A15">
      <w:pPr>
        <w:pStyle w:val="ListParagraph"/>
        <w:shd w:val="clear" w:color="auto" w:fill="FFFFFF"/>
        <w:spacing w:after="0" w:line="240" w:lineRule="auto"/>
        <w:textAlignment w:val="baseline"/>
        <w:rPr>
          <w:rFonts w:ascii="Times New Roman" w:eastAsia="Times New Roman" w:hAnsi="Times New Roman" w:cs="Times New Roman"/>
          <w:spacing w:val="2"/>
          <w:kern w:val="0"/>
          <w:sz w:val="28"/>
          <w:szCs w:val="28"/>
          <w:lang w:eastAsia="en-GB"/>
          <w14:ligatures w14:val="none"/>
        </w:rPr>
      </w:pPr>
      <w:proofErr w:type="gramStart"/>
      <w:r w:rsidRPr="008B5A15">
        <w:rPr>
          <w:rFonts w:ascii="Times New Roman" w:eastAsia="Times New Roman" w:hAnsi="Times New Roman" w:cs="Times New Roman"/>
          <w:spacing w:val="2"/>
          <w:kern w:val="0"/>
          <w:sz w:val="28"/>
          <w:szCs w:val="28"/>
          <w:lang w:eastAsia="en-GB"/>
          <w14:ligatures w14:val="none"/>
        </w:rPr>
        <w:t>print(</w:t>
      </w:r>
      <w:proofErr w:type="gramEnd"/>
      <w:r w:rsidRPr="008B5A15">
        <w:rPr>
          <w:rFonts w:ascii="Times New Roman" w:eastAsia="Times New Roman" w:hAnsi="Times New Roman" w:cs="Times New Roman"/>
          <w:spacing w:val="2"/>
          <w:kern w:val="0"/>
          <w:sz w:val="28"/>
          <w:szCs w:val="28"/>
          <w:lang w:eastAsia="en-GB"/>
          <w14:ligatures w14:val="none"/>
        </w:rPr>
        <w:t>"Hello World!")</w:t>
      </w:r>
    </w:p>
    <w:p w14:paraId="589AB8F7" w14:textId="77777777" w:rsidR="008B5A15" w:rsidRPr="008B5A15" w:rsidRDefault="008B5A15" w:rsidP="008B5A15">
      <w:pPr>
        <w:shd w:val="clear" w:color="auto" w:fill="FFFFFF"/>
        <w:spacing w:after="0" w:line="240" w:lineRule="auto"/>
        <w:textAlignment w:val="baseline"/>
        <w:rPr>
          <w:rFonts w:ascii="Times New Roman" w:eastAsia="Times New Roman" w:hAnsi="Times New Roman" w:cs="Times New Roman"/>
          <w:b/>
          <w:bCs/>
          <w:spacing w:val="2"/>
          <w:kern w:val="0"/>
          <w:sz w:val="28"/>
          <w:szCs w:val="28"/>
          <w:lang w:eastAsia="en-GB"/>
          <w14:ligatures w14:val="none"/>
        </w:rPr>
      </w:pPr>
      <w:r w:rsidRPr="008B5A15">
        <w:rPr>
          <w:rFonts w:ascii="Times New Roman" w:eastAsia="Times New Roman" w:hAnsi="Times New Roman" w:cs="Times New Roman"/>
          <w:b/>
          <w:bCs/>
          <w:spacing w:val="2"/>
          <w:kern w:val="0"/>
          <w:sz w:val="28"/>
          <w:szCs w:val="28"/>
          <w:lang w:eastAsia="en-GB"/>
          <w14:ligatures w14:val="none"/>
        </w:rPr>
        <w:t>Why Learn Python?</w:t>
      </w:r>
    </w:p>
    <w:p w14:paraId="42B6C767" w14:textId="77777777" w:rsidR="008B5A15" w:rsidRPr="008B5A15" w:rsidRDefault="008B5A15" w:rsidP="008B5A15">
      <w:pPr>
        <w:numPr>
          <w:ilvl w:val="0"/>
          <w:numId w:val="92"/>
        </w:numPr>
        <w:shd w:val="clear" w:color="auto" w:fill="FFFFFF"/>
        <w:spacing w:after="0" w:line="240" w:lineRule="auto"/>
        <w:textAlignment w:val="baseline"/>
        <w:rPr>
          <w:rFonts w:ascii="Times New Roman" w:eastAsia="Times New Roman" w:hAnsi="Times New Roman" w:cs="Times New Roman"/>
          <w:spacing w:val="2"/>
          <w:kern w:val="0"/>
          <w:sz w:val="28"/>
          <w:szCs w:val="28"/>
          <w:lang w:eastAsia="en-GB"/>
          <w14:ligatures w14:val="none"/>
        </w:rPr>
      </w:pPr>
      <w:r w:rsidRPr="008B5A15">
        <w:rPr>
          <w:rFonts w:ascii="Times New Roman" w:eastAsia="Times New Roman" w:hAnsi="Times New Roman" w:cs="Times New Roman"/>
          <w:spacing w:val="2"/>
          <w:kern w:val="0"/>
          <w:sz w:val="28"/>
          <w:szCs w:val="28"/>
          <w:lang w:eastAsia="en-GB"/>
          <w14:ligatures w14:val="none"/>
        </w:rPr>
        <w:t>Requires fewer lines of code compared to other programming languages like Java.</w:t>
      </w:r>
    </w:p>
    <w:p w14:paraId="790C94EE" w14:textId="77777777" w:rsidR="008B5A15" w:rsidRPr="008B5A15" w:rsidRDefault="008B5A15" w:rsidP="008B5A15">
      <w:pPr>
        <w:numPr>
          <w:ilvl w:val="0"/>
          <w:numId w:val="93"/>
        </w:numPr>
        <w:shd w:val="clear" w:color="auto" w:fill="FFFFFF"/>
        <w:spacing w:after="0" w:line="240" w:lineRule="auto"/>
        <w:textAlignment w:val="baseline"/>
        <w:rPr>
          <w:rFonts w:ascii="Times New Roman" w:eastAsia="Times New Roman" w:hAnsi="Times New Roman" w:cs="Times New Roman"/>
          <w:spacing w:val="2"/>
          <w:kern w:val="0"/>
          <w:sz w:val="28"/>
          <w:szCs w:val="28"/>
          <w:lang w:eastAsia="en-GB"/>
          <w14:ligatures w14:val="none"/>
        </w:rPr>
      </w:pPr>
      <w:r w:rsidRPr="008B5A15">
        <w:rPr>
          <w:rFonts w:ascii="Times New Roman" w:eastAsia="Times New Roman" w:hAnsi="Times New Roman" w:cs="Times New Roman"/>
          <w:spacing w:val="2"/>
          <w:kern w:val="0"/>
          <w:sz w:val="28"/>
          <w:szCs w:val="28"/>
          <w:lang w:eastAsia="en-GB"/>
          <w14:ligatures w14:val="none"/>
        </w:rPr>
        <w:t xml:space="preserve">Provides Libraries / Frameworks like Django, Flask and many more for Web Development, and Pandas, </w:t>
      </w:r>
      <w:proofErr w:type="spellStart"/>
      <w:r w:rsidRPr="008B5A15">
        <w:rPr>
          <w:rFonts w:ascii="Times New Roman" w:eastAsia="Times New Roman" w:hAnsi="Times New Roman" w:cs="Times New Roman"/>
          <w:spacing w:val="2"/>
          <w:kern w:val="0"/>
          <w:sz w:val="28"/>
          <w:szCs w:val="28"/>
          <w:lang w:eastAsia="en-GB"/>
          <w14:ligatures w14:val="none"/>
        </w:rPr>
        <w:t>Tensorflow</w:t>
      </w:r>
      <w:proofErr w:type="spellEnd"/>
      <w:r w:rsidRPr="008B5A15">
        <w:rPr>
          <w:rFonts w:ascii="Times New Roman" w:eastAsia="Times New Roman" w:hAnsi="Times New Roman" w:cs="Times New Roman"/>
          <w:spacing w:val="2"/>
          <w:kern w:val="0"/>
          <w:sz w:val="28"/>
          <w:szCs w:val="28"/>
          <w:lang w:eastAsia="en-GB"/>
          <w14:ligatures w14:val="none"/>
        </w:rPr>
        <w:t>, Scikit-learn and many more for, AI/ML, Data Science and Data Analysis</w:t>
      </w:r>
    </w:p>
    <w:p w14:paraId="72BA587B" w14:textId="77777777" w:rsidR="008B5A15" w:rsidRPr="008B5A15" w:rsidRDefault="008B5A15" w:rsidP="008B5A15">
      <w:pPr>
        <w:numPr>
          <w:ilvl w:val="0"/>
          <w:numId w:val="94"/>
        </w:numPr>
        <w:shd w:val="clear" w:color="auto" w:fill="FFFFFF"/>
        <w:spacing w:after="0" w:line="240" w:lineRule="auto"/>
        <w:textAlignment w:val="baseline"/>
        <w:rPr>
          <w:rFonts w:ascii="Times New Roman" w:eastAsia="Times New Roman" w:hAnsi="Times New Roman" w:cs="Times New Roman"/>
          <w:spacing w:val="2"/>
          <w:kern w:val="0"/>
          <w:sz w:val="28"/>
          <w:szCs w:val="28"/>
          <w:lang w:eastAsia="en-GB"/>
          <w14:ligatures w14:val="none"/>
        </w:rPr>
      </w:pPr>
      <w:r w:rsidRPr="008B5A15">
        <w:rPr>
          <w:rFonts w:ascii="Times New Roman" w:eastAsia="Times New Roman" w:hAnsi="Times New Roman" w:cs="Times New Roman"/>
          <w:spacing w:val="2"/>
          <w:kern w:val="0"/>
          <w:sz w:val="28"/>
          <w:szCs w:val="28"/>
          <w:lang w:eastAsia="en-GB"/>
          <w14:ligatures w14:val="none"/>
        </w:rPr>
        <w:t>Cross-platform, works on Windows, Mac and Linux without major changes.</w:t>
      </w:r>
    </w:p>
    <w:p w14:paraId="71E167C8" w14:textId="77777777" w:rsidR="008B5A15" w:rsidRPr="008B5A15" w:rsidRDefault="008B5A15" w:rsidP="008B5A15">
      <w:pPr>
        <w:numPr>
          <w:ilvl w:val="0"/>
          <w:numId w:val="95"/>
        </w:numPr>
        <w:shd w:val="clear" w:color="auto" w:fill="FFFFFF"/>
        <w:spacing w:after="0" w:line="240" w:lineRule="auto"/>
        <w:textAlignment w:val="baseline"/>
        <w:rPr>
          <w:rFonts w:ascii="Times New Roman" w:eastAsia="Times New Roman" w:hAnsi="Times New Roman" w:cs="Times New Roman"/>
          <w:spacing w:val="2"/>
          <w:kern w:val="0"/>
          <w:sz w:val="28"/>
          <w:szCs w:val="28"/>
          <w:lang w:eastAsia="en-GB"/>
          <w14:ligatures w14:val="none"/>
        </w:rPr>
      </w:pPr>
      <w:r w:rsidRPr="008B5A15">
        <w:rPr>
          <w:rFonts w:ascii="Times New Roman" w:eastAsia="Times New Roman" w:hAnsi="Times New Roman" w:cs="Times New Roman"/>
          <w:spacing w:val="2"/>
          <w:kern w:val="0"/>
          <w:sz w:val="28"/>
          <w:szCs w:val="28"/>
          <w:lang w:eastAsia="en-GB"/>
          <w14:ligatures w14:val="none"/>
        </w:rPr>
        <w:t>Used by top tech companies like Google, Netflix and NASA.</w:t>
      </w:r>
    </w:p>
    <w:p w14:paraId="6F5762A8" w14:textId="77777777" w:rsidR="008B5A15" w:rsidRPr="008B5A15" w:rsidRDefault="008B5A15" w:rsidP="008B5A15">
      <w:pPr>
        <w:numPr>
          <w:ilvl w:val="0"/>
          <w:numId w:val="96"/>
        </w:numPr>
        <w:shd w:val="clear" w:color="auto" w:fill="FFFFFF"/>
        <w:spacing w:after="0" w:line="240" w:lineRule="auto"/>
        <w:textAlignment w:val="baseline"/>
        <w:rPr>
          <w:rFonts w:ascii="Times New Roman" w:eastAsia="Times New Roman" w:hAnsi="Times New Roman" w:cs="Times New Roman"/>
          <w:spacing w:val="2"/>
          <w:kern w:val="0"/>
          <w:sz w:val="28"/>
          <w:szCs w:val="28"/>
          <w:lang w:eastAsia="en-GB"/>
          <w14:ligatures w14:val="none"/>
        </w:rPr>
      </w:pPr>
      <w:r w:rsidRPr="008B5A15">
        <w:rPr>
          <w:rFonts w:ascii="Times New Roman" w:eastAsia="Times New Roman" w:hAnsi="Times New Roman" w:cs="Times New Roman"/>
          <w:spacing w:val="2"/>
          <w:kern w:val="0"/>
          <w:sz w:val="28"/>
          <w:szCs w:val="28"/>
          <w:lang w:eastAsia="en-GB"/>
          <w14:ligatures w14:val="none"/>
        </w:rPr>
        <w:t>Many Python coding job opportunities in Software Development, Data Science and AI/ML.</w:t>
      </w:r>
    </w:p>
    <w:p w14:paraId="1093EB8D"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lastRenderedPageBreak/>
        <w:t>Python: Python</w:t>
      </w:r>
      <w:r>
        <w:rPr>
          <w:rFonts w:ascii="Times New Roman" w:eastAsia="Times New Roman" w:hAnsi="Times New Roman" w:cs="Times New Roman"/>
          <w:color w:val="000000"/>
          <w:sz w:val="28"/>
          <w:szCs w:val="28"/>
        </w:rPr>
        <w:t xml:space="preserve"> Is </w:t>
      </w:r>
      <w:proofErr w:type="gramStart"/>
      <w:r>
        <w:rPr>
          <w:rFonts w:ascii="Times New Roman" w:eastAsia="Times New Roman" w:hAnsi="Times New Roman" w:cs="Times New Roman"/>
          <w:color w:val="000000"/>
          <w:sz w:val="28"/>
          <w:szCs w:val="28"/>
        </w:rPr>
        <w:t>An</w:t>
      </w:r>
      <w:proofErr w:type="gramEnd"/>
      <w:r>
        <w:rPr>
          <w:rFonts w:ascii="Times New Roman" w:eastAsia="Times New Roman" w:hAnsi="Times New Roman" w:cs="Times New Roman"/>
          <w:color w:val="000000"/>
          <w:sz w:val="28"/>
          <w:szCs w:val="28"/>
        </w:rPr>
        <w:t xml:space="preserve"> Object-Oriented, </w:t>
      </w:r>
      <w:proofErr w:type="gramStart"/>
      <w:r>
        <w:rPr>
          <w:rFonts w:ascii="Times New Roman" w:eastAsia="Times New Roman" w:hAnsi="Times New Roman" w:cs="Times New Roman"/>
          <w:color w:val="000000"/>
          <w:sz w:val="28"/>
          <w:szCs w:val="28"/>
        </w:rPr>
        <w:t>High Level</w:t>
      </w:r>
      <w:proofErr w:type="gramEnd"/>
      <w:r>
        <w:rPr>
          <w:rFonts w:ascii="Times New Roman" w:eastAsia="Times New Roman" w:hAnsi="Times New Roman" w:cs="Times New Roman"/>
          <w:color w:val="000000"/>
          <w:sz w:val="28"/>
          <w:szCs w:val="28"/>
        </w:rPr>
        <w:t xml:space="preserve"> Language, Interpreted, Dynamic </w:t>
      </w:r>
      <w:proofErr w:type="gramStart"/>
      <w:r>
        <w:rPr>
          <w:rFonts w:ascii="Times New Roman" w:eastAsia="Times New Roman" w:hAnsi="Times New Roman" w:cs="Times New Roman"/>
          <w:color w:val="000000"/>
          <w:sz w:val="28"/>
          <w:szCs w:val="28"/>
        </w:rPr>
        <w:t>And</w:t>
      </w:r>
      <w:proofErr w:type="gramEnd"/>
      <w:r>
        <w:rPr>
          <w:rFonts w:ascii="Times New Roman" w:eastAsia="Times New Roman" w:hAnsi="Times New Roman" w:cs="Times New Roman"/>
          <w:color w:val="000000"/>
          <w:sz w:val="28"/>
          <w:szCs w:val="28"/>
        </w:rPr>
        <w:t xml:space="preserve"> Multipurpose Programming Language.</w:t>
      </w:r>
    </w:p>
    <w:p w14:paraId="15C0277D"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Python Is Easy </w:t>
      </w:r>
      <w:proofErr w:type="gramStart"/>
      <w:r>
        <w:rPr>
          <w:rFonts w:ascii="Times New Roman" w:eastAsia="Times New Roman" w:hAnsi="Times New Roman" w:cs="Times New Roman"/>
          <w:color w:val="000000"/>
          <w:sz w:val="28"/>
          <w:szCs w:val="28"/>
        </w:rPr>
        <w:t>To</w:t>
      </w:r>
      <w:proofErr w:type="gramEnd"/>
      <w:r>
        <w:rPr>
          <w:rFonts w:ascii="Times New Roman" w:eastAsia="Times New Roman" w:hAnsi="Times New Roman" w:cs="Times New Roman"/>
          <w:color w:val="000000"/>
          <w:sz w:val="28"/>
          <w:szCs w:val="28"/>
        </w:rPr>
        <w:t xml:space="preserve"> Learn Yet Powerful </w:t>
      </w:r>
      <w:proofErr w:type="gramStart"/>
      <w:r>
        <w:rPr>
          <w:rFonts w:ascii="Times New Roman" w:eastAsia="Times New Roman" w:hAnsi="Times New Roman" w:cs="Times New Roman"/>
          <w:color w:val="000000"/>
          <w:sz w:val="28"/>
          <w:szCs w:val="28"/>
        </w:rPr>
        <w:t>And</w:t>
      </w:r>
      <w:proofErr w:type="gramEnd"/>
      <w:r>
        <w:rPr>
          <w:rFonts w:ascii="Times New Roman" w:eastAsia="Times New Roman" w:hAnsi="Times New Roman" w:cs="Times New Roman"/>
          <w:color w:val="000000"/>
          <w:sz w:val="28"/>
          <w:szCs w:val="28"/>
        </w:rPr>
        <w:t xml:space="preserve"> Versatile Scripting Language Which Makes It Attractive </w:t>
      </w:r>
      <w:proofErr w:type="gramStart"/>
      <w:r>
        <w:rPr>
          <w:rFonts w:ascii="Times New Roman" w:eastAsia="Times New Roman" w:hAnsi="Times New Roman" w:cs="Times New Roman"/>
          <w:color w:val="000000"/>
          <w:sz w:val="28"/>
          <w:szCs w:val="28"/>
        </w:rPr>
        <w:t>For</w:t>
      </w:r>
      <w:proofErr w:type="gramEnd"/>
      <w:r>
        <w:rPr>
          <w:rFonts w:ascii="Times New Roman" w:eastAsia="Times New Roman" w:hAnsi="Times New Roman" w:cs="Times New Roman"/>
          <w:color w:val="000000"/>
          <w:sz w:val="28"/>
          <w:szCs w:val="28"/>
        </w:rPr>
        <w:t xml:space="preserve"> Application Development.</w:t>
      </w:r>
    </w:p>
    <w:p w14:paraId="07B7A0C8"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Python's Syntax </w:t>
      </w:r>
      <w:proofErr w:type="gramStart"/>
      <w:r>
        <w:rPr>
          <w:rFonts w:ascii="Times New Roman" w:eastAsia="Times New Roman" w:hAnsi="Times New Roman" w:cs="Times New Roman"/>
          <w:color w:val="000000"/>
          <w:sz w:val="28"/>
          <w:szCs w:val="28"/>
        </w:rPr>
        <w:t>And</w:t>
      </w:r>
      <w:proofErr w:type="gramEnd"/>
      <w:r>
        <w:rPr>
          <w:rFonts w:ascii="Times New Roman" w:eastAsia="Times New Roman" w:hAnsi="Times New Roman" w:cs="Times New Roman"/>
          <w:color w:val="000000"/>
          <w:sz w:val="28"/>
          <w:szCs w:val="28"/>
        </w:rPr>
        <w:t> Dynamic Typing </w:t>
      </w:r>
      <w:proofErr w:type="gramStart"/>
      <w:r>
        <w:rPr>
          <w:rFonts w:ascii="Times New Roman" w:eastAsia="Times New Roman" w:hAnsi="Times New Roman" w:cs="Times New Roman"/>
          <w:color w:val="000000"/>
          <w:sz w:val="28"/>
          <w:szCs w:val="28"/>
        </w:rPr>
        <w:t>With</w:t>
      </w:r>
      <w:proofErr w:type="gramEnd"/>
      <w:r>
        <w:rPr>
          <w:rFonts w:ascii="Times New Roman" w:eastAsia="Times New Roman" w:hAnsi="Times New Roman" w:cs="Times New Roman"/>
          <w:color w:val="000000"/>
          <w:sz w:val="28"/>
          <w:szCs w:val="28"/>
        </w:rPr>
        <w:t xml:space="preserve"> Its Interpreted Nature, Make It </w:t>
      </w:r>
      <w:proofErr w:type="gramStart"/>
      <w:r>
        <w:rPr>
          <w:rFonts w:ascii="Times New Roman" w:eastAsia="Times New Roman" w:hAnsi="Times New Roman" w:cs="Times New Roman"/>
          <w:color w:val="000000"/>
          <w:sz w:val="28"/>
          <w:szCs w:val="28"/>
        </w:rPr>
        <w:t>An</w:t>
      </w:r>
      <w:proofErr w:type="gramEnd"/>
      <w:r>
        <w:rPr>
          <w:rFonts w:ascii="Times New Roman" w:eastAsia="Times New Roman" w:hAnsi="Times New Roman" w:cs="Times New Roman"/>
          <w:color w:val="000000"/>
          <w:sz w:val="28"/>
          <w:szCs w:val="28"/>
        </w:rPr>
        <w:t xml:space="preserve"> Ideal Language </w:t>
      </w:r>
      <w:proofErr w:type="gramStart"/>
      <w:r>
        <w:rPr>
          <w:rFonts w:ascii="Times New Roman" w:eastAsia="Times New Roman" w:hAnsi="Times New Roman" w:cs="Times New Roman"/>
          <w:color w:val="000000"/>
          <w:sz w:val="28"/>
          <w:szCs w:val="28"/>
        </w:rPr>
        <w:t>For</w:t>
      </w:r>
      <w:proofErr w:type="gramEnd"/>
      <w:r>
        <w:rPr>
          <w:rFonts w:ascii="Times New Roman" w:eastAsia="Times New Roman" w:hAnsi="Times New Roman" w:cs="Times New Roman"/>
          <w:color w:val="000000"/>
          <w:sz w:val="28"/>
          <w:szCs w:val="28"/>
        </w:rPr>
        <w:t xml:space="preserve"> Scripting </w:t>
      </w:r>
      <w:proofErr w:type="gramStart"/>
      <w:r>
        <w:rPr>
          <w:rFonts w:ascii="Times New Roman" w:eastAsia="Times New Roman" w:hAnsi="Times New Roman" w:cs="Times New Roman"/>
          <w:color w:val="000000"/>
          <w:sz w:val="28"/>
          <w:szCs w:val="28"/>
        </w:rPr>
        <w:t>And</w:t>
      </w:r>
      <w:proofErr w:type="gramEnd"/>
      <w:r>
        <w:rPr>
          <w:rFonts w:ascii="Times New Roman" w:eastAsia="Times New Roman" w:hAnsi="Times New Roman" w:cs="Times New Roman"/>
          <w:color w:val="000000"/>
          <w:sz w:val="28"/>
          <w:szCs w:val="28"/>
        </w:rPr>
        <w:t xml:space="preserve"> Rapid Application Development </w:t>
      </w:r>
      <w:proofErr w:type="gramStart"/>
      <w:r>
        <w:rPr>
          <w:rFonts w:ascii="Times New Roman" w:eastAsia="Times New Roman" w:hAnsi="Times New Roman" w:cs="Times New Roman"/>
          <w:color w:val="000000"/>
          <w:sz w:val="28"/>
          <w:szCs w:val="28"/>
        </w:rPr>
        <w:t>In</w:t>
      </w:r>
      <w:proofErr w:type="gramEnd"/>
      <w:r>
        <w:rPr>
          <w:rFonts w:ascii="Times New Roman" w:eastAsia="Times New Roman" w:hAnsi="Times New Roman" w:cs="Times New Roman"/>
          <w:color w:val="000000"/>
          <w:sz w:val="28"/>
          <w:szCs w:val="28"/>
        </w:rPr>
        <w:t xml:space="preserve"> Many Areas.</w:t>
      </w:r>
    </w:p>
    <w:p w14:paraId="2A9FDF3E"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Python Supports Multiple Programming Pattern, Including Object Oriented Programming, Imperative </w:t>
      </w:r>
      <w:proofErr w:type="gramStart"/>
      <w:r>
        <w:rPr>
          <w:rFonts w:ascii="Times New Roman" w:eastAsia="Times New Roman" w:hAnsi="Times New Roman" w:cs="Times New Roman"/>
          <w:color w:val="000000"/>
          <w:sz w:val="28"/>
          <w:szCs w:val="28"/>
        </w:rPr>
        <w:t>And</w:t>
      </w:r>
      <w:proofErr w:type="gramEnd"/>
      <w:r>
        <w:rPr>
          <w:rFonts w:ascii="Times New Roman" w:eastAsia="Times New Roman" w:hAnsi="Times New Roman" w:cs="Times New Roman"/>
          <w:color w:val="000000"/>
          <w:sz w:val="28"/>
          <w:szCs w:val="28"/>
        </w:rPr>
        <w:t xml:space="preserve"> Functional Programming </w:t>
      </w:r>
      <w:proofErr w:type="gramStart"/>
      <w:r>
        <w:rPr>
          <w:rFonts w:ascii="Times New Roman" w:eastAsia="Times New Roman" w:hAnsi="Times New Roman" w:cs="Times New Roman"/>
          <w:color w:val="000000"/>
          <w:sz w:val="28"/>
          <w:szCs w:val="28"/>
        </w:rPr>
        <w:t>Or</w:t>
      </w:r>
      <w:proofErr w:type="gramEnd"/>
      <w:r>
        <w:rPr>
          <w:rFonts w:ascii="Times New Roman" w:eastAsia="Times New Roman" w:hAnsi="Times New Roman" w:cs="Times New Roman"/>
          <w:color w:val="000000"/>
          <w:sz w:val="28"/>
          <w:szCs w:val="28"/>
        </w:rPr>
        <w:t xml:space="preserve"> Procedural Styles.</w:t>
      </w:r>
    </w:p>
    <w:p w14:paraId="5244050B"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Python Is Not Intended </w:t>
      </w:r>
      <w:proofErr w:type="gramStart"/>
      <w:r>
        <w:rPr>
          <w:rFonts w:ascii="Times New Roman" w:eastAsia="Times New Roman" w:hAnsi="Times New Roman" w:cs="Times New Roman"/>
          <w:color w:val="000000"/>
          <w:sz w:val="28"/>
          <w:szCs w:val="28"/>
        </w:rPr>
        <w:t>To</w:t>
      </w:r>
      <w:proofErr w:type="gramEnd"/>
      <w:r>
        <w:rPr>
          <w:rFonts w:ascii="Times New Roman" w:eastAsia="Times New Roman" w:hAnsi="Times New Roman" w:cs="Times New Roman"/>
          <w:color w:val="000000"/>
          <w:sz w:val="28"/>
          <w:szCs w:val="28"/>
        </w:rPr>
        <w:t xml:space="preserve"> Work </w:t>
      </w:r>
      <w:proofErr w:type="gramStart"/>
      <w:r>
        <w:rPr>
          <w:rFonts w:ascii="Times New Roman" w:eastAsia="Times New Roman" w:hAnsi="Times New Roman" w:cs="Times New Roman"/>
          <w:color w:val="000000"/>
          <w:sz w:val="28"/>
          <w:szCs w:val="28"/>
        </w:rPr>
        <w:t>On</w:t>
      </w:r>
      <w:proofErr w:type="gramEnd"/>
      <w:r>
        <w:rPr>
          <w:rFonts w:ascii="Times New Roman" w:eastAsia="Times New Roman" w:hAnsi="Times New Roman" w:cs="Times New Roman"/>
          <w:color w:val="000000"/>
          <w:sz w:val="28"/>
          <w:szCs w:val="28"/>
        </w:rPr>
        <w:t xml:space="preserve"> Special Area Such </w:t>
      </w:r>
      <w:proofErr w:type="gramStart"/>
      <w:r>
        <w:rPr>
          <w:rFonts w:ascii="Times New Roman" w:eastAsia="Times New Roman" w:hAnsi="Times New Roman" w:cs="Times New Roman"/>
          <w:color w:val="000000"/>
          <w:sz w:val="28"/>
          <w:szCs w:val="28"/>
        </w:rPr>
        <w:t>As</w:t>
      </w:r>
      <w:proofErr w:type="gramEnd"/>
      <w:r>
        <w:rPr>
          <w:rFonts w:ascii="Times New Roman" w:eastAsia="Times New Roman" w:hAnsi="Times New Roman" w:cs="Times New Roman"/>
          <w:color w:val="000000"/>
          <w:sz w:val="28"/>
          <w:szCs w:val="28"/>
        </w:rPr>
        <w:t xml:space="preserve"> Web Programming. That Is Why It Is Known </w:t>
      </w:r>
      <w:proofErr w:type="gramStart"/>
      <w:r>
        <w:rPr>
          <w:rFonts w:ascii="Times New Roman" w:eastAsia="Times New Roman" w:hAnsi="Times New Roman" w:cs="Times New Roman"/>
          <w:color w:val="000000"/>
          <w:sz w:val="28"/>
          <w:szCs w:val="28"/>
        </w:rPr>
        <w:t>As</w:t>
      </w:r>
      <w:proofErr w:type="gramEnd"/>
      <w:r>
        <w:rPr>
          <w:rFonts w:ascii="Times New Roman" w:eastAsia="Times New Roman" w:hAnsi="Times New Roman" w:cs="Times New Roman"/>
          <w:color w:val="000000"/>
          <w:sz w:val="28"/>
          <w:szCs w:val="28"/>
        </w:rPr>
        <w:t xml:space="preserve"> Multipurpose Because It Can Be Used </w:t>
      </w:r>
      <w:proofErr w:type="gramStart"/>
      <w:r>
        <w:rPr>
          <w:rFonts w:ascii="Times New Roman" w:eastAsia="Times New Roman" w:hAnsi="Times New Roman" w:cs="Times New Roman"/>
          <w:color w:val="000000"/>
          <w:sz w:val="28"/>
          <w:szCs w:val="28"/>
        </w:rPr>
        <w:t>With</w:t>
      </w:r>
      <w:proofErr w:type="gramEnd"/>
      <w:r>
        <w:rPr>
          <w:rFonts w:ascii="Times New Roman" w:eastAsia="Times New Roman" w:hAnsi="Times New Roman" w:cs="Times New Roman"/>
          <w:color w:val="000000"/>
          <w:sz w:val="28"/>
          <w:szCs w:val="28"/>
        </w:rPr>
        <w:t xml:space="preserve"> Web, Enterprise, 3d Cad Etc.</w:t>
      </w:r>
    </w:p>
    <w:p w14:paraId="168267B1"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We Don't Need </w:t>
      </w:r>
      <w:proofErr w:type="gramStart"/>
      <w:r>
        <w:rPr>
          <w:rFonts w:ascii="Times New Roman" w:eastAsia="Times New Roman" w:hAnsi="Times New Roman" w:cs="Times New Roman"/>
          <w:color w:val="000000"/>
          <w:sz w:val="28"/>
          <w:szCs w:val="28"/>
        </w:rPr>
        <w:t>To</w:t>
      </w:r>
      <w:proofErr w:type="gramEnd"/>
      <w:r>
        <w:rPr>
          <w:rFonts w:ascii="Times New Roman" w:eastAsia="Times New Roman" w:hAnsi="Times New Roman" w:cs="Times New Roman"/>
          <w:color w:val="000000"/>
          <w:sz w:val="28"/>
          <w:szCs w:val="28"/>
        </w:rPr>
        <w:t xml:space="preserve"> Use Data Types </w:t>
      </w:r>
      <w:proofErr w:type="gramStart"/>
      <w:r>
        <w:rPr>
          <w:rFonts w:ascii="Times New Roman" w:eastAsia="Times New Roman" w:hAnsi="Times New Roman" w:cs="Times New Roman"/>
          <w:color w:val="000000"/>
          <w:sz w:val="28"/>
          <w:szCs w:val="28"/>
        </w:rPr>
        <w:t>To</w:t>
      </w:r>
      <w:proofErr w:type="gramEnd"/>
      <w:r>
        <w:rPr>
          <w:rFonts w:ascii="Times New Roman" w:eastAsia="Times New Roman" w:hAnsi="Times New Roman" w:cs="Times New Roman"/>
          <w:color w:val="000000"/>
          <w:sz w:val="28"/>
          <w:szCs w:val="28"/>
        </w:rPr>
        <w:t xml:space="preserve"> Declare Variable Because It Is Dynamically Typed So We Can Write A=10 To Declare </w:t>
      </w:r>
      <w:proofErr w:type="gramStart"/>
      <w:r>
        <w:rPr>
          <w:rFonts w:ascii="Times New Roman" w:eastAsia="Times New Roman" w:hAnsi="Times New Roman" w:cs="Times New Roman"/>
          <w:color w:val="000000"/>
          <w:sz w:val="28"/>
          <w:szCs w:val="28"/>
        </w:rPr>
        <w:t>An</w:t>
      </w:r>
      <w:proofErr w:type="gramEnd"/>
      <w:r>
        <w:rPr>
          <w:rFonts w:ascii="Times New Roman" w:eastAsia="Times New Roman" w:hAnsi="Times New Roman" w:cs="Times New Roman"/>
          <w:color w:val="000000"/>
          <w:sz w:val="28"/>
          <w:szCs w:val="28"/>
        </w:rPr>
        <w:t xml:space="preserve"> Integer Value </w:t>
      </w:r>
      <w:proofErr w:type="gramStart"/>
      <w:r>
        <w:rPr>
          <w:rFonts w:ascii="Times New Roman" w:eastAsia="Times New Roman" w:hAnsi="Times New Roman" w:cs="Times New Roman"/>
          <w:color w:val="000000"/>
          <w:sz w:val="28"/>
          <w:szCs w:val="28"/>
        </w:rPr>
        <w:t>In</w:t>
      </w:r>
      <w:proofErr w:type="gramEnd"/>
      <w:r>
        <w:rPr>
          <w:rFonts w:ascii="Times New Roman" w:eastAsia="Times New Roman" w:hAnsi="Times New Roman" w:cs="Times New Roman"/>
          <w:color w:val="000000"/>
          <w:sz w:val="28"/>
          <w:szCs w:val="28"/>
        </w:rPr>
        <w:t xml:space="preserve"> </w:t>
      </w:r>
      <w:proofErr w:type="gramStart"/>
      <w:r>
        <w:rPr>
          <w:rFonts w:ascii="Times New Roman" w:eastAsia="Times New Roman" w:hAnsi="Times New Roman" w:cs="Times New Roman"/>
          <w:color w:val="000000"/>
          <w:sz w:val="28"/>
          <w:szCs w:val="28"/>
        </w:rPr>
        <w:t>A</w:t>
      </w:r>
      <w:proofErr w:type="gramEnd"/>
      <w:r>
        <w:rPr>
          <w:rFonts w:ascii="Times New Roman" w:eastAsia="Times New Roman" w:hAnsi="Times New Roman" w:cs="Times New Roman"/>
          <w:color w:val="000000"/>
          <w:sz w:val="28"/>
          <w:szCs w:val="28"/>
        </w:rPr>
        <w:t xml:space="preserve"> Variable.</w:t>
      </w:r>
    </w:p>
    <w:p w14:paraId="23D0ABF9"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Python Makes </w:t>
      </w:r>
      <w:proofErr w:type="gramStart"/>
      <w:r>
        <w:rPr>
          <w:rFonts w:ascii="Times New Roman" w:eastAsia="Times New Roman" w:hAnsi="Times New Roman" w:cs="Times New Roman"/>
          <w:color w:val="000000"/>
          <w:sz w:val="28"/>
          <w:szCs w:val="28"/>
        </w:rPr>
        <w:t>The</w:t>
      </w:r>
      <w:proofErr w:type="gramEnd"/>
      <w:r>
        <w:rPr>
          <w:rFonts w:ascii="Times New Roman" w:eastAsia="Times New Roman" w:hAnsi="Times New Roman" w:cs="Times New Roman"/>
          <w:color w:val="000000"/>
          <w:sz w:val="28"/>
          <w:szCs w:val="28"/>
        </w:rPr>
        <w:t xml:space="preserve"> Development </w:t>
      </w:r>
      <w:proofErr w:type="gramStart"/>
      <w:r>
        <w:rPr>
          <w:rFonts w:ascii="Times New Roman" w:eastAsia="Times New Roman" w:hAnsi="Times New Roman" w:cs="Times New Roman"/>
          <w:color w:val="000000"/>
          <w:sz w:val="28"/>
          <w:szCs w:val="28"/>
        </w:rPr>
        <w:t>And</w:t>
      </w:r>
      <w:proofErr w:type="gramEnd"/>
      <w:r>
        <w:rPr>
          <w:rFonts w:ascii="Times New Roman" w:eastAsia="Times New Roman" w:hAnsi="Times New Roman" w:cs="Times New Roman"/>
          <w:color w:val="000000"/>
          <w:sz w:val="28"/>
          <w:szCs w:val="28"/>
        </w:rPr>
        <w:t xml:space="preserve"> Debugging Fast Because There Is No Compilation Step Included </w:t>
      </w:r>
      <w:proofErr w:type="gramStart"/>
      <w:r>
        <w:rPr>
          <w:rFonts w:ascii="Times New Roman" w:eastAsia="Times New Roman" w:hAnsi="Times New Roman" w:cs="Times New Roman"/>
          <w:color w:val="000000"/>
          <w:sz w:val="28"/>
          <w:szCs w:val="28"/>
        </w:rPr>
        <w:t>In</w:t>
      </w:r>
      <w:proofErr w:type="gramEnd"/>
      <w:r>
        <w:rPr>
          <w:rFonts w:ascii="Times New Roman" w:eastAsia="Times New Roman" w:hAnsi="Times New Roman" w:cs="Times New Roman"/>
          <w:color w:val="000000"/>
          <w:sz w:val="28"/>
          <w:szCs w:val="28"/>
        </w:rPr>
        <w:t xml:space="preserve"> Python Development </w:t>
      </w:r>
      <w:proofErr w:type="gramStart"/>
      <w:r>
        <w:rPr>
          <w:rFonts w:ascii="Times New Roman" w:eastAsia="Times New Roman" w:hAnsi="Times New Roman" w:cs="Times New Roman"/>
          <w:color w:val="000000"/>
          <w:sz w:val="28"/>
          <w:szCs w:val="28"/>
        </w:rPr>
        <w:t>And</w:t>
      </w:r>
      <w:proofErr w:type="gramEnd"/>
      <w:r>
        <w:rPr>
          <w:rFonts w:ascii="Times New Roman" w:eastAsia="Times New Roman" w:hAnsi="Times New Roman" w:cs="Times New Roman"/>
          <w:color w:val="000000"/>
          <w:sz w:val="28"/>
          <w:szCs w:val="28"/>
        </w:rPr>
        <w:t xml:space="preserve"> Edit-Test-Debug Cycle Is Very Fast.</w:t>
      </w:r>
    </w:p>
    <w:p w14:paraId="17622B8D" w14:textId="77777777" w:rsidR="008B5A15" w:rsidRDefault="008B5A15" w:rsidP="008B5A15">
      <w:pPr>
        <w:shd w:val="clear" w:color="auto" w:fill="FFFFFF"/>
        <w:spacing w:before="75"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Python Features</w:t>
      </w:r>
    </w:p>
    <w:p w14:paraId="2C2D8DA0" w14:textId="77777777" w:rsidR="008B5A15" w:rsidRDefault="008B5A15" w:rsidP="008B5A15">
      <w:pPr>
        <w:pStyle w:val="Heading4"/>
        <w:shd w:val="clear" w:color="auto" w:fill="FFFFFF"/>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Easy To Use:</w:t>
      </w:r>
    </w:p>
    <w:p w14:paraId="6A9EFEF3"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Python Is Easy </w:t>
      </w:r>
      <w:proofErr w:type="gramStart"/>
      <w:r>
        <w:rPr>
          <w:rFonts w:ascii="Times New Roman" w:eastAsia="Times New Roman" w:hAnsi="Times New Roman" w:cs="Times New Roman"/>
          <w:color w:val="000000"/>
          <w:sz w:val="28"/>
          <w:szCs w:val="28"/>
        </w:rPr>
        <w:t>To</w:t>
      </w:r>
      <w:proofErr w:type="gramEnd"/>
      <w:r>
        <w:rPr>
          <w:rFonts w:ascii="Times New Roman" w:eastAsia="Times New Roman" w:hAnsi="Times New Roman" w:cs="Times New Roman"/>
          <w:color w:val="000000"/>
          <w:sz w:val="28"/>
          <w:szCs w:val="28"/>
        </w:rPr>
        <w:t xml:space="preserve"> Very Easy </w:t>
      </w:r>
      <w:proofErr w:type="gramStart"/>
      <w:r>
        <w:rPr>
          <w:rFonts w:ascii="Times New Roman" w:eastAsia="Times New Roman" w:hAnsi="Times New Roman" w:cs="Times New Roman"/>
          <w:color w:val="000000"/>
          <w:sz w:val="28"/>
          <w:szCs w:val="28"/>
        </w:rPr>
        <w:t>To</w:t>
      </w:r>
      <w:proofErr w:type="gramEnd"/>
      <w:r>
        <w:rPr>
          <w:rFonts w:ascii="Times New Roman" w:eastAsia="Times New Roman" w:hAnsi="Times New Roman" w:cs="Times New Roman"/>
          <w:color w:val="000000"/>
          <w:sz w:val="28"/>
          <w:szCs w:val="28"/>
        </w:rPr>
        <w:t xml:space="preserve"> Use </w:t>
      </w:r>
      <w:proofErr w:type="gramStart"/>
      <w:r>
        <w:rPr>
          <w:rFonts w:ascii="Times New Roman" w:eastAsia="Times New Roman" w:hAnsi="Times New Roman" w:cs="Times New Roman"/>
          <w:color w:val="000000"/>
          <w:sz w:val="28"/>
          <w:szCs w:val="28"/>
        </w:rPr>
        <w:t>And</w:t>
      </w:r>
      <w:proofErr w:type="gramEnd"/>
      <w:r>
        <w:rPr>
          <w:rFonts w:ascii="Times New Roman" w:eastAsia="Times New Roman" w:hAnsi="Times New Roman" w:cs="Times New Roman"/>
          <w:color w:val="000000"/>
          <w:sz w:val="28"/>
          <w:szCs w:val="28"/>
        </w:rPr>
        <w:t xml:space="preserve"> High Level Language. </w:t>
      </w:r>
      <w:proofErr w:type="gramStart"/>
      <w:r>
        <w:rPr>
          <w:rFonts w:ascii="Times New Roman" w:eastAsia="Times New Roman" w:hAnsi="Times New Roman" w:cs="Times New Roman"/>
          <w:color w:val="000000"/>
          <w:sz w:val="28"/>
          <w:szCs w:val="28"/>
        </w:rPr>
        <w:t>Thus</w:t>
      </w:r>
      <w:proofErr w:type="gramEnd"/>
      <w:r>
        <w:rPr>
          <w:rFonts w:ascii="Times New Roman" w:eastAsia="Times New Roman" w:hAnsi="Times New Roman" w:cs="Times New Roman"/>
          <w:color w:val="000000"/>
          <w:sz w:val="28"/>
          <w:szCs w:val="28"/>
        </w:rPr>
        <w:t xml:space="preserve"> It Is Programmer-Friendly Language.</w:t>
      </w:r>
    </w:p>
    <w:p w14:paraId="70A7A995" w14:textId="77777777" w:rsidR="008B5A15" w:rsidRDefault="008B5A15" w:rsidP="008B5A15">
      <w:pPr>
        <w:spacing w:line="360" w:lineRule="auto"/>
        <w:jc w:val="both"/>
        <w:rPr>
          <w:rFonts w:ascii="Times New Roman" w:eastAsia="Times New Roman" w:hAnsi="Times New Roman" w:cs="Times New Roman"/>
          <w:color w:val="000000"/>
          <w:sz w:val="28"/>
          <w:szCs w:val="28"/>
        </w:rPr>
      </w:pPr>
      <w:r>
        <w:rPr>
          <w:rFonts w:ascii="Times New Roman" w:hAnsi="Times New Roman" w:cs="Times New Roman"/>
          <w:sz w:val="28"/>
          <w:szCs w:val="28"/>
        </w:rPr>
        <w:pict w14:anchorId="6447DDB6">
          <v:rect id="_x0000_i1025" style="width:0;height:1.5pt" o:hralign="center" o:hrstd="t" o:hr="t" fillcolor="#a0a0a0" stroked="f"/>
        </w:pict>
      </w:r>
    </w:p>
    <w:p w14:paraId="6B21BC40" w14:textId="77777777" w:rsidR="008B5A15" w:rsidRDefault="008B5A15" w:rsidP="008B5A15">
      <w:pPr>
        <w:pStyle w:val="Heading4"/>
        <w:shd w:val="clear" w:color="auto" w:fill="FFFFFF"/>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2) Expressive Language:</w:t>
      </w:r>
    </w:p>
    <w:p w14:paraId="083FDEA9"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Python Language Is More Expressive. The Sense </w:t>
      </w:r>
      <w:proofErr w:type="gramStart"/>
      <w:r>
        <w:rPr>
          <w:rFonts w:ascii="Times New Roman" w:eastAsia="Times New Roman" w:hAnsi="Times New Roman" w:cs="Times New Roman"/>
          <w:color w:val="000000"/>
          <w:sz w:val="28"/>
          <w:szCs w:val="28"/>
        </w:rPr>
        <w:t>Of</w:t>
      </w:r>
      <w:proofErr w:type="gramEnd"/>
      <w:r>
        <w:rPr>
          <w:rFonts w:ascii="Times New Roman" w:eastAsia="Times New Roman" w:hAnsi="Times New Roman" w:cs="Times New Roman"/>
          <w:color w:val="000000"/>
          <w:sz w:val="28"/>
          <w:szCs w:val="28"/>
        </w:rPr>
        <w:t xml:space="preserve"> Expressive Is </w:t>
      </w:r>
      <w:proofErr w:type="gramStart"/>
      <w:r>
        <w:rPr>
          <w:rFonts w:ascii="Times New Roman" w:eastAsia="Times New Roman" w:hAnsi="Times New Roman" w:cs="Times New Roman"/>
          <w:color w:val="000000"/>
          <w:sz w:val="28"/>
          <w:szCs w:val="28"/>
        </w:rPr>
        <w:t>The</w:t>
      </w:r>
      <w:proofErr w:type="gramEnd"/>
      <w:r>
        <w:rPr>
          <w:rFonts w:ascii="Times New Roman" w:eastAsia="Times New Roman" w:hAnsi="Times New Roman" w:cs="Times New Roman"/>
          <w:color w:val="000000"/>
          <w:sz w:val="28"/>
          <w:szCs w:val="28"/>
        </w:rPr>
        <w:t xml:space="preserve"> Code Is Easily Understandable.</w:t>
      </w:r>
    </w:p>
    <w:p w14:paraId="154DB32B" w14:textId="77777777" w:rsidR="008B5A15" w:rsidRDefault="008B5A15" w:rsidP="008B5A15">
      <w:pPr>
        <w:spacing w:line="360" w:lineRule="auto"/>
        <w:jc w:val="both"/>
        <w:rPr>
          <w:rFonts w:ascii="Times New Roman" w:eastAsia="Times New Roman" w:hAnsi="Times New Roman" w:cs="Times New Roman"/>
          <w:color w:val="000000"/>
          <w:sz w:val="28"/>
          <w:szCs w:val="28"/>
        </w:rPr>
      </w:pPr>
      <w:r>
        <w:rPr>
          <w:rFonts w:ascii="Times New Roman" w:hAnsi="Times New Roman" w:cs="Times New Roman"/>
          <w:sz w:val="28"/>
          <w:szCs w:val="28"/>
        </w:rPr>
        <w:pict w14:anchorId="34116E81">
          <v:rect id="_x0000_i1026" style="width:0;height:1.5pt" o:hralign="center" o:hrstd="t" o:hr="t" fillcolor="#a0a0a0" stroked="f"/>
        </w:pict>
      </w:r>
    </w:p>
    <w:p w14:paraId="60DF2DD2" w14:textId="77777777" w:rsidR="008B5A15" w:rsidRDefault="008B5A15" w:rsidP="008B5A15">
      <w:pPr>
        <w:pStyle w:val="Heading4"/>
        <w:shd w:val="clear" w:color="auto" w:fill="FFFFFF"/>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 Interpreted Language:</w:t>
      </w:r>
    </w:p>
    <w:p w14:paraId="6CEDA9C7"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Python Is </w:t>
      </w:r>
      <w:proofErr w:type="gramStart"/>
      <w:r>
        <w:rPr>
          <w:rFonts w:ascii="Times New Roman" w:eastAsia="Times New Roman" w:hAnsi="Times New Roman" w:cs="Times New Roman"/>
          <w:color w:val="000000"/>
          <w:sz w:val="28"/>
          <w:szCs w:val="28"/>
        </w:rPr>
        <w:t>An</w:t>
      </w:r>
      <w:proofErr w:type="gramEnd"/>
      <w:r>
        <w:rPr>
          <w:rFonts w:ascii="Times New Roman" w:eastAsia="Times New Roman" w:hAnsi="Times New Roman" w:cs="Times New Roman"/>
          <w:color w:val="000000"/>
          <w:sz w:val="28"/>
          <w:szCs w:val="28"/>
        </w:rPr>
        <w:t xml:space="preserve"> Interpreted Language I.E. Interpreter Executes </w:t>
      </w:r>
      <w:proofErr w:type="gramStart"/>
      <w:r>
        <w:rPr>
          <w:rFonts w:ascii="Times New Roman" w:eastAsia="Times New Roman" w:hAnsi="Times New Roman" w:cs="Times New Roman"/>
          <w:color w:val="000000"/>
          <w:sz w:val="28"/>
          <w:szCs w:val="28"/>
        </w:rPr>
        <w:t>The</w:t>
      </w:r>
      <w:proofErr w:type="gramEnd"/>
      <w:r>
        <w:rPr>
          <w:rFonts w:ascii="Times New Roman" w:eastAsia="Times New Roman" w:hAnsi="Times New Roman" w:cs="Times New Roman"/>
          <w:color w:val="000000"/>
          <w:sz w:val="28"/>
          <w:szCs w:val="28"/>
        </w:rPr>
        <w:t xml:space="preserve"> Code Line </w:t>
      </w:r>
      <w:proofErr w:type="gramStart"/>
      <w:r>
        <w:rPr>
          <w:rFonts w:ascii="Times New Roman" w:eastAsia="Times New Roman" w:hAnsi="Times New Roman" w:cs="Times New Roman"/>
          <w:color w:val="000000"/>
          <w:sz w:val="28"/>
          <w:szCs w:val="28"/>
        </w:rPr>
        <w:t>By</w:t>
      </w:r>
      <w:proofErr w:type="gramEnd"/>
      <w:r>
        <w:rPr>
          <w:rFonts w:ascii="Times New Roman" w:eastAsia="Times New Roman" w:hAnsi="Times New Roman" w:cs="Times New Roman"/>
          <w:color w:val="000000"/>
          <w:sz w:val="28"/>
          <w:szCs w:val="28"/>
        </w:rPr>
        <w:t xml:space="preserve"> Line </w:t>
      </w:r>
      <w:proofErr w:type="gramStart"/>
      <w:r>
        <w:rPr>
          <w:rFonts w:ascii="Times New Roman" w:eastAsia="Times New Roman" w:hAnsi="Times New Roman" w:cs="Times New Roman"/>
          <w:color w:val="000000"/>
          <w:sz w:val="28"/>
          <w:szCs w:val="28"/>
        </w:rPr>
        <w:t>At</w:t>
      </w:r>
      <w:proofErr w:type="gramEnd"/>
      <w:r>
        <w:rPr>
          <w:rFonts w:ascii="Times New Roman" w:eastAsia="Times New Roman" w:hAnsi="Times New Roman" w:cs="Times New Roman"/>
          <w:color w:val="000000"/>
          <w:sz w:val="28"/>
          <w:szCs w:val="28"/>
        </w:rPr>
        <w:t xml:space="preserve"> </w:t>
      </w:r>
      <w:proofErr w:type="gramStart"/>
      <w:r>
        <w:rPr>
          <w:rFonts w:ascii="Times New Roman" w:eastAsia="Times New Roman" w:hAnsi="Times New Roman" w:cs="Times New Roman"/>
          <w:color w:val="000000"/>
          <w:sz w:val="28"/>
          <w:szCs w:val="28"/>
        </w:rPr>
        <w:t>A</w:t>
      </w:r>
      <w:proofErr w:type="gramEnd"/>
      <w:r>
        <w:rPr>
          <w:rFonts w:ascii="Times New Roman" w:eastAsia="Times New Roman" w:hAnsi="Times New Roman" w:cs="Times New Roman"/>
          <w:color w:val="000000"/>
          <w:sz w:val="28"/>
          <w:szCs w:val="28"/>
        </w:rPr>
        <w:t xml:space="preserve"> Time. This Makes Debugging Easy </w:t>
      </w:r>
      <w:proofErr w:type="gramStart"/>
      <w:r>
        <w:rPr>
          <w:rFonts w:ascii="Times New Roman" w:eastAsia="Times New Roman" w:hAnsi="Times New Roman" w:cs="Times New Roman"/>
          <w:color w:val="000000"/>
          <w:sz w:val="28"/>
          <w:szCs w:val="28"/>
        </w:rPr>
        <w:t>And</w:t>
      </w:r>
      <w:proofErr w:type="gramEnd"/>
      <w:r>
        <w:rPr>
          <w:rFonts w:ascii="Times New Roman" w:eastAsia="Times New Roman" w:hAnsi="Times New Roman" w:cs="Times New Roman"/>
          <w:color w:val="000000"/>
          <w:sz w:val="28"/>
          <w:szCs w:val="28"/>
        </w:rPr>
        <w:t xml:space="preserve"> Thus Suitable </w:t>
      </w:r>
      <w:proofErr w:type="gramStart"/>
      <w:r>
        <w:rPr>
          <w:rFonts w:ascii="Times New Roman" w:eastAsia="Times New Roman" w:hAnsi="Times New Roman" w:cs="Times New Roman"/>
          <w:color w:val="000000"/>
          <w:sz w:val="28"/>
          <w:szCs w:val="28"/>
        </w:rPr>
        <w:t>For</w:t>
      </w:r>
      <w:proofErr w:type="gramEnd"/>
      <w:r>
        <w:rPr>
          <w:rFonts w:ascii="Times New Roman" w:eastAsia="Times New Roman" w:hAnsi="Times New Roman" w:cs="Times New Roman"/>
          <w:color w:val="000000"/>
          <w:sz w:val="28"/>
          <w:szCs w:val="28"/>
        </w:rPr>
        <w:t xml:space="preserve"> Beginners.</w:t>
      </w:r>
    </w:p>
    <w:p w14:paraId="749724FC" w14:textId="77777777" w:rsidR="008B5A15" w:rsidRDefault="008B5A15" w:rsidP="008B5A15">
      <w:pPr>
        <w:spacing w:line="360" w:lineRule="auto"/>
        <w:jc w:val="both"/>
        <w:rPr>
          <w:rFonts w:ascii="Times New Roman" w:eastAsia="Times New Roman" w:hAnsi="Times New Roman" w:cs="Times New Roman"/>
          <w:color w:val="000000"/>
          <w:sz w:val="28"/>
          <w:szCs w:val="28"/>
        </w:rPr>
      </w:pPr>
      <w:r>
        <w:rPr>
          <w:rFonts w:ascii="Times New Roman" w:hAnsi="Times New Roman" w:cs="Times New Roman"/>
          <w:sz w:val="28"/>
          <w:szCs w:val="28"/>
        </w:rPr>
        <w:pict w14:anchorId="1BC9071C">
          <v:rect id="_x0000_i1027" style="width:0;height:1.5pt" o:hralign="center" o:hrstd="t" o:hr="t" fillcolor="#a0a0a0" stroked="f"/>
        </w:pict>
      </w:r>
    </w:p>
    <w:p w14:paraId="6572D4C0" w14:textId="77777777" w:rsidR="008B5A15" w:rsidRDefault="008B5A15" w:rsidP="008B5A15">
      <w:pPr>
        <w:pStyle w:val="Heading4"/>
        <w:shd w:val="clear" w:color="auto" w:fill="FFFFFF"/>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 Cross-Platform Language:</w:t>
      </w:r>
    </w:p>
    <w:p w14:paraId="0158B7AD"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Python Can Run Equally </w:t>
      </w:r>
      <w:proofErr w:type="gramStart"/>
      <w:r>
        <w:rPr>
          <w:rFonts w:ascii="Times New Roman" w:eastAsia="Times New Roman" w:hAnsi="Times New Roman" w:cs="Times New Roman"/>
          <w:color w:val="000000"/>
          <w:sz w:val="28"/>
          <w:szCs w:val="28"/>
        </w:rPr>
        <w:t>On</w:t>
      </w:r>
      <w:proofErr w:type="gramEnd"/>
      <w:r>
        <w:rPr>
          <w:rFonts w:ascii="Times New Roman" w:eastAsia="Times New Roman" w:hAnsi="Times New Roman" w:cs="Times New Roman"/>
          <w:color w:val="000000"/>
          <w:sz w:val="28"/>
          <w:szCs w:val="28"/>
        </w:rPr>
        <w:t xml:space="preserve"> Different Platforms Such </w:t>
      </w:r>
      <w:proofErr w:type="gramStart"/>
      <w:r>
        <w:rPr>
          <w:rFonts w:ascii="Times New Roman" w:eastAsia="Times New Roman" w:hAnsi="Times New Roman" w:cs="Times New Roman"/>
          <w:color w:val="000000"/>
          <w:sz w:val="28"/>
          <w:szCs w:val="28"/>
        </w:rPr>
        <w:t>As</w:t>
      </w:r>
      <w:proofErr w:type="gramEnd"/>
      <w:r>
        <w:rPr>
          <w:rFonts w:ascii="Times New Roman" w:eastAsia="Times New Roman" w:hAnsi="Times New Roman" w:cs="Times New Roman"/>
          <w:color w:val="000000"/>
          <w:sz w:val="28"/>
          <w:szCs w:val="28"/>
        </w:rPr>
        <w:t xml:space="preserve"> Windows, Linux, </w:t>
      </w:r>
      <w:proofErr w:type="gramStart"/>
      <w:r>
        <w:rPr>
          <w:rFonts w:ascii="Times New Roman" w:eastAsia="Times New Roman" w:hAnsi="Times New Roman" w:cs="Times New Roman"/>
          <w:color w:val="000000"/>
          <w:sz w:val="28"/>
          <w:szCs w:val="28"/>
        </w:rPr>
        <w:t>Unix ,</w:t>
      </w:r>
      <w:proofErr w:type="gramEnd"/>
      <w:r>
        <w:rPr>
          <w:rFonts w:ascii="Times New Roman" w:eastAsia="Times New Roman" w:hAnsi="Times New Roman" w:cs="Times New Roman"/>
          <w:color w:val="000000"/>
          <w:sz w:val="28"/>
          <w:szCs w:val="28"/>
        </w:rPr>
        <w:t xml:space="preserve"> Macintosh Etc. Thus, Python Is </w:t>
      </w:r>
      <w:proofErr w:type="gramStart"/>
      <w:r>
        <w:rPr>
          <w:rFonts w:ascii="Times New Roman" w:eastAsia="Times New Roman" w:hAnsi="Times New Roman" w:cs="Times New Roman"/>
          <w:color w:val="000000"/>
          <w:sz w:val="28"/>
          <w:szCs w:val="28"/>
        </w:rPr>
        <w:t>A</w:t>
      </w:r>
      <w:proofErr w:type="gramEnd"/>
      <w:r>
        <w:rPr>
          <w:rFonts w:ascii="Times New Roman" w:eastAsia="Times New Roman" w:hAnsi="Times New Roman" w:cs="Times New Roman"/>
          <w:color w:val="000000"/>
          <w:sz w:val="28"/>
          <w:szCs w:val="28"/>
        </w:rPr>
        <w:t xml:space="preserve"> Portable Language.</w:t>
      </w:r>
    </w:p>
    <w:p w14:paraId="438B06DE" w14:textId="77777777" w:rsidR="008B5A15" w:rsidRDefault="008B5A15" w:rsidP="008B5A15">
      <w:pPr>
        <w:spacing w:line="360" w:lineRule="auto"/>
        <w:jc w:val="both"/>
        <w:rPr>
          <w:rFonts w:ascii="Times New Roman" w:eastAsia="Times New Roman" w:hAnsi="Times New Roman" w:cs="Times New Roman"/>
          <w:color w:val="000000"/>
          <w:sz w:val="28"/>
          <w:szCs w:val="28"/>
        </w:rPr>
      </w:pPr>
      <w:r>
        <w:rPr>
          <w:rFonts w:ascii="Times New Roman" w:hAnsi="Times New Roman" w:cs="Times New Roman"/>
          <w:sz w:val="28"/>
          <w:szCs w:val="28"/>
        </w:rPr>
        <w:pict w14:anchorId="0A227226">
          <v:rect id="_x0000_i1028" style="width:0;height:1.5pt" o:hralign="center" o:hrstd="t" o:hr="t" fillcolor="#a0a0a0" stroked="f"/>
        </w:pict>
      </w:r>
    </w:p>
    <w:p w14:paraId="47935422" w14:textId="77777777" w:rsidR="008B5A15" w:rsidRDefault="008B5A15" w:rsidP="008B5A15">
      <w:pPr>
        <w:pStyle w:val="Heading4"/>
        <w:shd w:val="clear" w:color="auto" w:fill="FFFFFF"/>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 Free And Open Source:</w:t>
      </w:r>
    </w:p>
    <w:p w14:paraId="7A0F675A"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Python Language Is Freely </w:t>
      </w:r>
      <w:proofErr w:type="gramStart"/>
      <w:r>
        <w:rPr>
          <w:rFonts w:ascii="Times New Roman" w:eastAsia="Times New Roman" w:hAnsi="Times New Roman" w:cs="Times New Roman"/>
          <w:color w:val="000000"/>
          <w:sz w:val="28"/>
          <w:szCs w:val="28"/>
        </w:rPr>
        <w:t>Available(Www.Python.Org).The</w:t>
      </w:r>
      <w:proofErr w:type="gramEnd"/>
      <w:r>
        <w:rPr>
          <w:rFonts w:ascii="Times New Roman" w:eastAsia="Times New Roman" w:hAnsi="Times New Roman" w:cs="Times New Roman"/>
          <w:color w:val="000000"/>
          <w:sz w:val="28"/>
          <w:szCs w:val="28"/>
        </w:rPr>
        <w:t xml:space="preserve"> Source-Code Is Also Available. </w:t>
      </w:r>
      <w:proofErr w:type="gramStart"/>
      <w:r>
        <w:rPr>
          <w:rFonts w:ascii="Times New Roman" w:eastAsia="Times New Roman" w:hAnsi="Times New Roman" w:cs="Times New Roman"/>
          <w:color w:val="000000"/>
          <w:sz w:val="28"/>
          <w:szCs w:val="28"/>
        </w:rPr>
        <w:t>Therefore</w:t>
      </w:r>
      <w:proofErr w:type="gramEnd"/>
      <w:r>
        <w:rPr>
          <w:rFonts w:ascii="Times New Roman" w:eastAsia="Times New Roman" w:hAnsi="Times New Roman" w:cs="Times New Roman"/>
          <w:color w:val="000000"/>
          <w:sz w:val="28"/>
          <w:szCs w:val="28"/>
        </w:rPr>
        <w:t xml:space="preserve"> It Is Open Source.</w:t>
      </w:r>
    </w:p>
    <w:p w14:paraId="3BFCE114" w14:textId="77777777" w:rsidR="008B5A15" w:rsidRDefault="008B5A15" w:rsidP="008B5A15">
      <w:pPr>
        <w:spacing w:line="360" w:lineRule="auto"/>
        <w:jc w:val="both"/>
        <w:rPr>
          <w:rFonts w:ascii="Times New Roman" w:eastAsia="Times New Roman" w:hAnsi="Times New Roman" w:cs="Times New Roman"/>
          <w:color w:val="000000"/>
          <w:sz w:val="28"/>
          <w:szCs w:val="28"/>
        </w:rPr>
      </w:pPr>
      <w:r>
        <w:rPr>
          <w:rFonts w:ascii="Times New Roman" w:hAnsi="Times New Roman" w:cs="Times New Roman"/>
          <w:sz w:val="28"/>
          <w:szCs w:val="28"/>
        </w:rPr>
        <w:pict w14:anchorId="6681DF63">
          <v:rect id="_x0000_i1029" style="width:0;height:1.5pt" o:hralign="center" o:hrstd="t" o:hr="t" fillcolor="#a0a0a0" stroked="f"/>
        </w:pict>
      </w:r>
    </w:p>
    <w:p w14:paraId="6F539FFE" w14:textId="77777777" w:rsidR="008B5A15" w:rsidRDefault="008B5A15" w:rsidP="008B5A15">
      <w:pPr>
        <w:pStyle w:val="Heading4"/>
        <w:shd w:val="clear" w:color="auto" w:fill="FFFFFF"/>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 Object-Oriented Language:</w:t>
      </w:r>
    </w:p>
    <w:p w14:paraId="762DCA68"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Python Supports Object Oriented Language. Concept Of Classes </w:t>
      </w:r>
      <w:proofErr w:type="gramStart"/>
      <w:r>
        <w:rPr>
          <w:rFonts w:ascii="Times New Roman" w:eastAsia="Times New Roman" w:hAnsi="Times New Roman" w:cs="Times New Roman"/>
          <w:color w:val="000000"/>
          <w:sz w:val="28"/>
          <w:szCs w:val="28"/>
        </w:rPr>
        <w:t>And</w:t>
      </w:r>
      <w:proofErr w:type="gramEnd"/>
      <w:r>
        <w:rPr>
          <w:rFonts w:ascii="Times New Roman" w:eastAsia="Times New Roman" w:hAnsi="Times New Roman" w:cs="Times New Roman"/>
          <w:color w:val="000000"/>
          <w:sz w:val="28"/>
          <w:szCs w:val="28"/>
        </w:rPr>
        <w:t xml:space="preserve"> Objects Comes </w:t>
      </w:r>
      <w:proofErr w:type="gramStart"/>
      <w:r>
        <w:rPr>
          <w:rFonts w:ascii="Times New Roman" w:eastAsia="Times New Roman" w:hAnsi="Times New Roman" w:cs="Times New Roman"/>
          <w:color w:val="000000"/>
          <w:sz w:val="28"/>
          <w:szCs w:val="28"/>
        </w:rPr>
        <w:t>Into</w:t>
      </w:r>
      <w:proofErr w:type="gramEnd"/>
      <w:r>
        <w:rPr>
          <w:rFonts w:ascii="Times New Roman" w:eastAsia="Times New Roman" w:hAnsi="Times New Roman" w:cs="Times New Roman"/>
          <w:color w:val="000000"/>
          <w:sz w:val="28"/>
          <w:szCs w:val="28"/>
        </w:rPr>
        <w:t xml:space="preserve"> Existence.</w:t>
      </w:r>
    </w:p>
    <w:p w14:paraId="55BAF0CA" w14:textId="77777777" w:rsidR="008B5A15" w:rsidRDefault="008B5A15" w:rsidP="008B5A15">
      <w:pPr>
        <w:spacing w:line="360" w:lineRule="auto"/>
        <w:jc w:val="both"/>
        <w:rPr>
          <w:rFonts w:ascii="Times New Roman" w:eastAsia="Times New Roman" w:hAnsi="Times New Roman" w:cs="Times New Roman"/>
          <w:color w:val="000000"/>
          <w:sz w:val="28"/>
          <w:szCs w:val="28"/>
        </w:rPr>
      </w:pPr>
      <w:r>
        <w:rPr>
          <w:rFonts w:ascii="Times New Roman" w:hAnsi="Times New Roman" w:cs="Times New Roman"/>
          <w:sz w:val="28"/>
          <w:szCs w:val="28"/>
        </w:rPr>
        <w:pict w14:anchorId="1F63D306">
          <v:rect id="_x0000_i1030" style="width:0;height:1.5pt" o:hralign="center" o:hrstd="t" o:hr="t" fillcolor="#a0a0a0" stroked="f"/>
        </w:pict>
      </w:r>
    </w:p>
    <w:p w14:paraId="7FB45CB5" w14:textId="77777777" w:rsidR="008B5A15" w:rsidRDefault="008B5A15" w:rsidP="008B5A15">
      <w:pPr>
        <w:pStyle w:val="Heading4"/>
        <w:shd w:val="clear" w:color="auto" w:fill="FFFFFF"/>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7) Extensible:</w:t>
      </w:r>
    </w:p>
    <w:p w14:paraId="4555781A"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It Implies That Other Languages Such As C/C++ Can Be Used </w:t>
      </w:r>
      <w:proofErr w:type="gramStart"/>
      <w:r>
        <w:rPr>
          <w:rFonts w:ascii="Times New Roman" w:eastAsia="Times New Roman" w:hAnsi="Times New Roman" w:cs="Times New Roman"/>
          <w:color w:val="000000"/>
          <w:sz w:val="28"/>
          <w:szCs w:val="28"/>
        </w:rPr>
        <w:t>To</w:t>
      </w:r>
      <w:proofErr w:type="gramEnd"/>
      <w:r>
        <w:rPr>
          <w:rFonts w:ascii="Times New Roman" w:eastAsia="Times New Roman" w:hAnsi="Times New Roman" w:cs="Times New Roman"/>
          <w:color w:val="000000"/>
          <w:sz w:val="28"/>
          <w:szCs w:val="28"/>
        </w:rPr>
        <w:t xml:space="preserve"> Compile </w:t>
      </w:r>
      <w:proofErr w:type="gramStart"/>
      <w:r>
        <w:rPr>
          <w:rFonts w:ascii="Times New Roman" w:eastAsia="Times New Roman" w:hAnsi="Times New Roman" w:cs="Times New Roman"/>
          <w:color w:val="000000"/>
          <w:sz w:val="28"/>
          <w:szCs w:val="28"/>
        </w:rPr>
        <w:t>The</w:t>
      </w:r>
      <w:proofErr w:type="gramEnd"/>
      <w:r>
        <w:rPr>
          <w:rFonts w:ascii="Times New Roman" w:eastAsia="Times New Roman" w:hAnsi="Times New Roman" w:cs="Times New Roman"/>
          <w:color w:val="000000"/>
          <w:sz w:val="28"/>
          <w:szCs w:val="28"/>
        </w:rPr>
        <w:t xml:space="preserve"> Code </w:t>
      </w:r>
      <w:proofErr w:type="gramStart"/>
      <w:r>
        <w:rPr>
          <w:rFonts w:ascii="Times New Roman" w:eastAsia="Times New Roman" w:hAnsi="Times New Roman" w:cs="Times New Roman"/>
          <w:color w:val="000000"/>
          <w:sz w:val="28"/>
          <w:szCs w:val="28"/>
        </w:rPr>
        <w:t>And</w:t>
      </w:r>
      <w:proofErr w:type="gramEnd"/>
      <w:r>
        <w:rPr>
          <w:rFonts w:ascii="Times New Roman" w:eastAsia="Times New Roman" w:hAnsi="Times New Roman" w:cs="Times New Roman"/>
          <w:color w:val="000000"/>
          <w:sz w:val="28"/>
          <w:szCs w:val="28"/>
        </w:rPr>
        <w:t xml:space="preserve"> Thus It Can Be Used Further </w:t>
      </w:r>
      <w:proofErr w:type="gramStart"/>
      <w:r>
        <w:rPr>
          <w:rFonts w:ascii="Times New Roman" w:eastAsia="Times New Roman" w:hAnsi="Times New Roman" w:cs="Times New Roman"/>
          <w:color w:val="000000"/>
          <w:sz w:val="28"/>
          <w:szCs w:val="28"/>
        </w:rPr>
        <w:t>In</w:t>
      </w:r>
      <w:proofErr w:type="gramEnd"/>
      <w:r>
        <w:rPr>
          <w:rFonts w:ascii="Times New Roman" w:eastAsia="Times New Roman" w:hAnsi="Times New Roman" w:cs="Times New Roman"/>
          <w:color w:val="000000"/>
          <w:sz w:val="28"/>
          <w:szCs w:val="28"/>
        </w:rPr>
        <w:t xml:space="preserve"> Your Python Code.</w:t>
      </w:r>
    </w:p>
    <w:p w14:paraId="7AED4A18" w14:textId="77777777" w:rsidR="008B5A15" w:rsidRDefault="008B5A15" w:rsidP="008B5A15">
      <w:pPr>
        <w:spacing w:line="360" w:lineRule="auto"/>
        <w:jc w:val="both"/>
        <w:rPr>
          <w:rFonts w:ascii="Times New Roman" w:eastAsia="Times New Roman" w:hAnsi="Times New Roman" w:cs="Times New Roman"/>
          <w:color w:val="000000"/>
          <w:sz w:val="28"/>
          <w:szCs w:val="28"/>
        </w:rPr>
      </w:pPr>
      <w:r>
        <w:rPr>
          <w:rFonts w:ascii="Times New Roman" w:hAnsi="Times New Roman" w:cs="Times New Roman"/>
          <w:sz w:val="28"/>
          <w:szCs w:val="28"/>
        </w:rPr>
        <w:pict w14:anchorId="53A362E6">
          <v:rect id="_x0000_i1031" style="width:0;height:1.5pt" o:hralign="center" o:hrstd="t" o:hr="t" fillcolor="#a0a0a0" stroked="f"/>
        </w:pict>
      </w:r>
    </w:p>
    <w:p w14:paraId="7C4073F3" w14:textId="77777777" w:rsidR="008B5A15" w:rsidRDefault="008B5A15" w:rsidP="008B5A15">
      <w:pPr>
        <w:pStyle w:val="Heading4"/>
        <w:shd w:val="clear" w:color="auto" w:fill="FFFFFF"/>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8) Large Standard Library:</w:t>
      </w:r>
    </w:p>
    <w:p w14:paraId="4FAD2D95"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Python Has </w:t>
      </w:r>
      <w:proofErr w:type="gramStart"/>
      <w:r>
        <w:rPr>
          <w:rFonts w:ascii="Times New Roman" w:eastAsia="Times New Roman" w:hAnsi="Times New Roman" w:cs="Times New Roman"/>
          <w:color w:val="000000"/>
          <w:sz w:val="28"/>
          <w:szCs w:val="28"/>
        </w:rPr>
        <w:t>A</w:t>
      </w:r>
      <w:proofErr w:type="gramEnd"/>
      <w:r>
        <w:rPr>
          <w:rFonts w:ascii="Times New Roman" w:eastAsia="Times New Roman" w:hAnsi="Times New Roman" w:cs="Times New Roman"/>
          <w:color w:val="000000"/>
          <w:sz w:val="28"/>
          <w:szCs w:val="28"/>
        </w:rPr>
        <w:t xml:space="preserve"> Large </w:t>
      </w:r>
      <w:proofErr w:type="gramStart"/>
      <w:r>
        <w:rPr>
          <w:rFonts w:ascii="Times New Roman" w:eastAsia="Times New Roman" w:hAnsi="Times New Roman" w:cs="Times New Roman"/>
          <w:color w:val="000000"/>
          <w:sz w:val="28"/>
          <w:szCs w:val="28"/>
        </w:rPr>
        <w:t>And</w:t>
      </w:r>
      <w:proofErr w:type="gramEnd"/>
      <w:r>
        <w:rPr>
          <w:rFonts w:ascii="Times New Roman" w:eastAsia="Times New Roman" w:hAnsi="Times New Roman" w:cs="Times New Roman"/>
          <w:color w:val="000000"/>
          <w:sz w:val="28"/>
          <w:szCs w:val="28"/>
        </w:rPr>
        <w:t xml:space="preserve"> Broad Library.</w:t>
      </w:r>
    </w:p>
    <w:p w14:paraId="41BA9428" w14:textId="77777777" w:rsidR="008B5A15" w:rsidRDefault="008B5A15" w:rsidP="008B5A15">
      <w:pPr>
        <w:spacing w:line="360" w:lineRule="auto"/>
        <w:jc w:val="both"/>
        <w:rPr>
          <w:rFonts w:ascii="Times New Roman" w:eastAsia="Times New Roman" w:hAnsi="Times New Roman" w:cs="Times New Roman"/>
          <w:color w:val="000000"/>
          <w:sz w:val="28"/>
          <w:szCs w:val="28"/>
        </w:rPr>
      </w:pPr>
      <w:r>
        <w:rPr>
          <w:rFonts w:ascii="Times New Roman" w:hAnsi="Times New Roman" w:cs="Times New Roman"/>
          <w:sz w:val="28"/>
          <w:szCs w:val="28"/>
        </w:rPr>
        <w:pict w14:anchorId="3E15E39A">
          <v:rect id="_x0000_i1032" style="width:0;height:1.5pt" o:hralign="center" o:hrstd="t" o:hr="t" fillcolor="#a0a0a0" stroked="f"/>
        </w:pict>
      </w:r>
    </w:p>
    <w:p w14:paraId="2DD29301" w14:textId="77777777" w:rsidR="008B5A15" w:rsidRDefault="008B5A15" w:rsidP="008B5A15">
      <w:pPr>
        <w:pStyle w:val="Heading4"/>
        <w:shd w:val="clear" w:color="auto" w:fill="FFFFFF"/>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9) Gui Programming:</w:t>
      </w:r>
    </w:p>
    <w:p w14:paraId="025E6A5A"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Graphical User Interfaces Can Be Developed Using Python.</w:t>
      </w:r>
    </w:p>
    <w:p w14:paraId="7B22C221" w14:textId="77777777" w:rsidR="008B5A15" w:rsidRDefault="008B5A15" w:rsidP="008B5A15">
      <w:pPr>
        <w:spacing w:line="360" w:lineRule="auto"/>
        <w:jc w:val="both"/>
        <w:rPr>
          <w:rFonts w:ascii="Times New Roman" w:eastAsia="Times New Roman" w:hAnsi="Times New Roman" w:cs="Times New Roman"/>
          <w:color w:val="000000"/>
          <w:sz w:val="28"/>
          <w:szCs w:val="28"/>
        </w:rPr>
      </w:pPr>
      <w:r>
        <w:rPr>
          <w:rFonts w:ascii="Times New Roman" w:hAnsi="Times New Roman" w:cs="Times New Roman"/>
          <w:sz w:val="28"/>
          <w:szCs w:val="28"/>
        </w:rPr>
        <w:pict w14:anchorId="68C960D0">
          <v:rect id="_x0000_i1033" style="width:0;height:1.5pt" o:hralign="center" o:hrstd="t" o:hr="t" fillcolor="#a0a0a0" stroked="f"/>
        </w:pict>
      </w:r>
    </w:p>
    <w:p w14:paraId="7F7E581C" w14:textId="77777777" w:rsidR="008B5A15" w:rsidRDefault="008B5A15" w:rsidP="008B5A15">
      <w:pPr>
        <w:pStyle w:val="Heading4"/>
        <w:shd w:val="clear" w:color="auto" w:fill="FFFFFF"/>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 Integrated:</w:t>
      </w:r>
    </w:p>
    <w:p w14:paraId="2D071F23"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It Can Be Easily Integrated </w:t>
      </w:r>
      <w:proofErr w:type="gramStart"/>
      <w:r>
        <w:rPr>
          <w:rFonts w:ascii="Times New Roman" w:eastAsia="Times New Roman" w:hAnsi="Times New Roman" w:cs="Times New Roman"/>
          <w:color w:val="000000"/>
          <w:sz w:val="28"/>
          <w:szCs w:val="28"/>
        </w:rPr>
        <w:t>With</w:t>
      </w:r>
      <w:proofErr w:type="gramEnd"/>
      <w:r>
        <w:rPr>
          <w:rFonts w:ascii="Times New Roman" w:eastAsia="Times New Roman" w:hAnsi="Times New Roman" w:cs="Times New Roman"/>
          <w:color w:val="000000"/>
          <w:sz w:val="28"/>
          <w:szCs w:val="28"/>
        </w:rPr>
        <w:t xml:space="preserve"> Languages Like C, C++, Java Etc.</w:t>
      </w:r>
    </w:p>
    <w:p w14:paraId="05424A06" w14:textId="77777777" w:rsidR="008B5A15" w:rsidRDefault="008B5A15" w:rsidP="008B5A15">
      <w:pPr>
        <w:shd w:val="clear" w:color="auto" w:fill="FFFFFF"/>
        <w:spacing w:before="75" w:after="280" w:line="360" w:lineRule="auto"/>
        <w:jc w:val="both"/>
        <w:rPr>
          <w:rFonts w:ascii="Times New Roman" w:eastAsia="Times New Roman" w:hAnsi="Times New Roman" w:cs="Times New Roman"/>
          <w:color w:val="000000"/>
          <w:sz w:val="28"/>
          <w:szCs w:val="28"/>
        </w:rPr>
      </w:pPr>
    </w:p>
    <w:p w14:paraId="5B1E8685" w14:textId="77777777" w:rsidR="008B5A15" w:rsidRDefault="008B5A15" w:rsidP="008B5A15">
      <w:pPr>
        <w:shd w:val="clear" w:color="auto" w:fill="FFFFFF"/>
        <w:spacing w:before="75"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 Python History</w:t>
      </w:r>
    </w:p>
    <w:p w14:paraId="3D1B7AF4" w14:textId="77777777" w:rsidR="008B5A15" w:rsidRDefault="008B5A15" w:rsidP="008B5A15">
      <w:pPr>
        <w:numPr>
          <w:ilvl w:val="0"/>
          <w:numId w:val="97"/>
        </w:numPr>
        <w:shd w:val="clear" w:color="auto" w:fill="FFFFFF"/>
        <w:spacing w:before="60"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Python Laid Its Foundation </w:t>
      </w:r>
      <w:proofErr w:type="gramStart"/>
      <w:r>
        <w:rPr>
          <w:rFonts w:ascii="Times New Roman" w:eastAsia="Times New Roman" w:hAnsi="Times New Roman" w:cs="Times New Roman"/>
          <w:color w:val="000000"/>
          <w:sz w:val="28"/>
          <w:szCs w:val="28"/>
        </w:rPr>
        <w:t>In</w:t>
      </w:r>
      <w:proofErr w:type="gramEnd"/>
      <w:r>
        <w:rPr>
          <w:rFonts w:ascii="Times New Roman" w:eastAsia="Times New Roman" w:hAnsi="Times New Roman" w:cs="Times New Roman"/>
          <w:color w:val="000000"/>
          <w:sz w:val="28"/>
          <w:szCs w:val="28"/>
        </w:rPr>
        <w:t xml:space="preserve"> </w:t>
      </w:r>
      <w:proofErr w:type="gramStart"/>
      <w:r>
        <w:rPr>
          <w:rFonts w:ascii="Times New Roman" w:eastAsia="Times New Roman" w:hAnsi="Times New Roman" w:cs="Times New Roman"/>
          <w:color w:val="000000"/>
          <w:sz w:val="28"/>
          <w:szCs w:val="28"/>
        </w:rPr>
        <w:t>The</w:t>
      </w:r>
      <w:proofErr w:type="gramEnd"/>
      <w:r>
        <w:rPr>
          <w:rFonts w:ascii="Times New Roman" w:eastAsia="Times New Roman" w:hAnsi="Times New Roman" w:cs="Times New Roman"/>
          <w:color w:val="000000"/>
          <w:sz w:val="28"/>
          <w:szCs w:val="28"/>
        </w:rPr>
        <w:t xml:space="preserve"> Late 1980s.</w:t>
      </w:r>
    </w:p>
    <w:p w14:paraId="6248A5ED" w14:textId="77777777" w:rsidR="008B5A15" w:rsidRDefault="008B5A15" w:rsidP="008B5A15">
      <w:pPr>
        <w:numPr>
          <w:ilvl w:val="0"/>
          <w:numId w:val="97"/>
        </w:numPr>
        <w:shd w:val="clear" w:color="auto" w:fill="FFFFFF"/>
        <w:spacing w:before="60"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Implementation </w:t>
      </w:r>
      <w:proofErr w:type="gramStart"/>
      <w:r>
        <w:rPr>
          <w:rFonts w:ascii="Times New Roman" w:eastAsia="Times New Roman" w:hAnsi="Times New Roman" w:cs="Times New Roman"/>
          <w:color w:val="000000"/>
          <w:sz w:val="28"/>
          <w:szCs w:val="28"/>
        </w:rPr>
        <w:t>Of</w:t>
      </w:r>
      <w:proofErr w:type="gramEnd"/>
      <w:r>
        <w:rPr>
          <w:rFonts w:ascii="Times New Roman" w:eastAsia="Times New Roman" w:hAnsi="Times New Roman" w:cs="Times New Roman"/>
          <w:color w:val="000000"/>
          <w:sz w:val="28"/>
          <w:szCs w:val="28"/>
        </w:rPr>
        <w:t xml:space="preserve"> Python Was Started </w:t>
      </w:r>
      <w:proofErr w:type="gramStart"/>
      <w:r>
        <w:rPr>
          <w:rFonts w:ascii="Times New Roman" w:eastAsia="Times New Roman" w:hAnsi="Times New Roman" w:cs="Times New Roman"/>
          <w:color w:val="000000"/>
          <w:sz w:val="28"/>
          <w:szCs w:val="28"/>
        </w:rPr>
        <w:t>In</w:t>
      </w:r>
      <w:proofErr w:type="gramEnd"/>
      <w:r>
        <w:rPr>
          <w:rFonts w:ascii="Times New Roman" w:eastAsia="Times New Roman" w:hAnsi="Times New Roman" w:cs="Times New Roman"/>
          <w:color w:val="000000"/>
          <w:sz w:val="28"/>
          <w:szCs w:val="28"/>
        </w:rPr>
        <w:t xml:space="preserve"> </w:t>
      </w:r>
      <w:proofErr w:type="gramStart"/>
      <w:r>
        <w:rPr>
          <w:rFonts w:ascii="Times New Roman" w:eastAsia="Times New Roman" w:hAnsi="Times New Roman" w:cs="Times New Roman"/>
          <w:color w:val="000000"/>
          <w:sz w:val="28"/>
          <w:szCs w:val="28"/>
        </w:rPr>
        <w:t>The</w:t>
      </w:r>
      <w:proofErr w:type="gramEnd"/>
      <w:r>
        <w:rPr>
          <w:rFonts w:ascii="Times New Roman" w:eastAsia="Times New Roman" w:hAnsi="Times New Roman" w:cs="Times New Roman"/>
          <w:color w:val="000000"/>
          <w:sz w:val="28"/>
          <w:szCs w:val="28"/>
        </w:rPr>
        <w:t xml:space="preserve"> December 1989 </w:t>
      </w:r>
      <w:proofErr w:type="gramStart"/>
      <w:r>
        <w:rPr>
          <w:rFonts w:ascii="Times New Roman" w:eastAsia="Times New Roman" w:hAnsi="Times New Roman" w:cs="Times New Roman"/>
          <w:color w:val="000000"/>
          <w:sz w:val="28"/>
          <w:szCs w:val="28"/>
        </w:rPr>
        <w:t>By</w:t>
      </w:r>
      <w:proofErr w:type="gramEnd"/>
      <w:r>
        <w:rPr>
          <w:rFonts w:ascii="Times New Roman" w:eastAsia="Times New Roman" w:hAnsi="Times New Roman" w:cs="Times New Roman"/>
          <w:color w:val="000000"/>
          <w:sz w:val="28"/>
          <w:szCs w:val="28"/>
        </w:rPr>
        <w:t> </w:t>
      </w:r>
      <w:r>
        <w:rPr>
          <w:rFonts w:ascii="Times New Roman" w:eastAsia="Times New Roman" w:hAnsi="Times New Roman" w:cs="Times New Roman"/>
          <w:b/>
          <w:color w:val="000000"/>
          <w:sz w:val="28"/>
          <w:szCs w:val="28"/>
        </w:rPr>
        <w:t>Guido Van Rossum</w:t>
      </w:r>
      <w:r>
        <w:rPr>
          <w:rFonts w:ascii="Times New Roman" w:eastAsia="Times New Roman" w:hAnsi="Times New Roman" w:cs="Times New Roman"/>
          <w:color w:val="000000"/>
          <w:sz w:val="28"/>
          <w:szCs w:val="28"/>
        </w:rPr>
        <w:t> </w:t>
      </w:r>
      <w:proofErr w:type="gramStart"/>
      <w:r>
        <w:rPr>
          <w:rFonts w:ascii="Times New Roman" w:eastAsia="Times New Roman" w:hAnsi="Times New Roman" w:cs="Times New Roman"/>
          <w:color w:val="000000"/>
          <w:sz w:val="28"/>
          <w:szCs w:val="28"/>
        </w:rPr>
        <w:t>At</w:t>
      </w:r>
      <w:proofErr w:type="gram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Cwi</w:t>
      </w:r>
      <w:proofErr w:type="spellEnd"/>
      <w:r>
        <w:rPr>
          <w:rFonts w:ascii="Times New Roman" w:eastAsia="Times New Roman" w:hAnsi="Times New Roman" w:cs="Times New Roman"/>
          <w:color w:val="000000"/>
          <w:sz w:val="28"/>
          <w:szCs w:val="28"/>
        </w:rPr>
        <w:t xml:space="preserve"> </w:t>
      </w:r>
      <w:proofErr w:type="gramStart"/>
      <w:r>
        <w:rPr>
          <w:rFonts w:ascii="Times New Roman" w:eastAsia="Times New Roman" w:hAnsi="Times New Roman" w:cs="Times New Roman"/>
          <w:color w:val="000000"/>
          <w:sz w:val="28"/>
          <w:szCs w:val="28"/>
        </w:rPr>
        <w:t>In</w:t>
      </w:r>
      <w:proofErr w:type="gramEnd"/>
      <w:r>
        <w:rPr>
          <w:rFonts w:ascii="Times New Roman" w:eastAsia="Times New Roman" w:hAnsi="Times New Roman" w:cs="Times New Roman"/>
          <w:color w:val="000000"/>
          <w:sz w:val="28"/>
          <w:szCs w:val="28"/>
        </w:rPr>
        <w:t xml:space="preserve"> Netherland.</w:t>
      </w:r>
    </w:p>
    <w:p w14:paraId="18125349" w14:textId="77777777" w:rsidR="008B5A15" w:rsidRDefault="008B5A15" w:rsidP="008B5A15">
      <w:pPr>
        <w:numPr>
          <w:ilvl w:val="0"/>
          <w:numId w:val="97"/>
        </w:numPr>
        <w:shd w:val="clear" w:color="auto" w:fill="FFFFFF"/>
        <w:spacing w:before="60" w:after="0" w:line="360" w:lineRule="auto"/>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Abc</w:t>
      </w:r>
      <w:proofErr w:type="spellEnd"/>
      <w:r>
        <w:rPr>
          <w:rFonts w:ascii="Times New Roman" w:eastAsia="Times New Roman" w:hAnsi="Times New Roman" w:cs="Times New Roman"/>
          <w:color w:val="000000"/>
          <w:sz w:val="28"/>
          <w:szCs w:val="28"/>
        </w:rPr>
        <w:t xml:space="preserve"> Programming Language Is Said </w:t>
      </w:r>
      <w:proofErr w:type="gramStart"/>
      <w:r>
        <w:rPr>
          <w:rFonts w:ascii="Times New Roman" w:eastAsia="Times New Roman" w:hAnsi="Times New Roman" w:cs="Times New Roman"/>
          <w:color w:val="000000"/>
          <w:sz w:val="28"/>
          <w:szCs w:val="28"/>
        </w:rPr>
        <w:t>To</w:t>
      </w:r>
      <w:proofErr w:type="gramEnd"/>
      <w:r>
        <w:rPr>
          <w:rFonts w:ascii="Times New Roman" w:eastAsia="Times New Roman" w:hAnsi="Times New Roman" w:cs="Times New Roman"/>
          <w:color w:val="000000"/>
          <w:sz w:val="28"/>
          <w:szCs w:val="28"/>
        </w:rPr>
        <w:t xml:space="preserve"> Be </w:t>
      </w:r>
      <w:proofErr w:type="gramStart"/>
      <w:r>
        <w:rPr>
          <w:rFonts w:ascii="Times New Roman" w:eastAsia="Times New Roman" w:hAnsi="Times New Roman" w:cs="Times New Roman"/>
          <w:color w:val="000000"/>
          <w:sz w:val="28"/>
          <w:szCs w:val="28"/>
        </w:rPr>
        <w:t>The</w:t>
      </w:r>
      <w:proofErr w:type="gramEnd"/>
      <w:r>
        <w:rPr>
          <w:rFonts w:ascii="Times New Roman" w:eastAsia="Times New Roman" w:hAnsi="Times New Roman" w:cs="Times New Roman"/>
          <w:color w:val="000000"/>
          <w:sz w:val="28"/>
          <w:szCs w:val="28"/>
        </w:rPr>
        <w:t xml:space="preserve"> Predecessor </w:t>
      </w:r>
      <w:proofErr w:type="gramStart"/>
      <w:r>
        <w:rPr>
          <w:rFonts w:ascii="Times New Roman" w:eastAsia="Times New Roman" w:hAnsi="Times New Roman" w:cs="Times New Roman"/>
          <w:color w:val="000000"/>
          <w:sz w:val="28"/>
          <w:szCs w:val="28"/>
        </w:rPr>
        <w:t>Of</w:t>
      </w:r>
      <w:proofErr w:type="gramEnd"/>
      <w:r>
        <w:rPr>
          <w:rFonts w:ascii="Times New Roman" w:eastAsia="Times New Roman" w:hAnsi="Times New Roman" w:cs="Times New Roman"/>
          <w:color w:val="000000"/>
          <w:sz w:val="28"/>
          <w:szCs w:val="28"/>
        </w:rPr>
        <w:t xml:space="preserve"> Python Language Which Was Capable </w:t>
      </w:r>
      <w:proofErr w:type="gramStart"/>
      <w:r>
        <w:rPr>
          <w:rFonts w:ascii="Times New Roman" w:eastAsia="Times New Roman" w:hAnsi="Times New Roman" w:cs="Times New Roman"/>
          <w:color w:val="000000"/>
          <w:sz w:val="28"/>
          <w:szCs w:val="28"/>
        </w:rPr>
        <w:t>Of</w:t>
      </w:r>
      <w:proofErr w:type="gramEnd"/>
      <w:r>
        <w:rPr>
          <w:rFonts w:ascii="Times New Roman" w:eastAsia="Times New Roman" w:hAnsi="Times New Roman" w:cs="Times New Roman"/>
          <w:color w:val="000000"/>
          <w:sz w:val="28"/>
          <w:szCs w:val="28"/>
        </w:rPr>
        <w:t xml:space="preserve"> Exception Handling </w:t>
      </w:r>
      <w:proofErr w:type="gramStart"/>
      <w:r>
        <w:rPr>
          <w:rFonts w:ascii="Times New Roman" w:eastAsia="Times New Roman" w:hAnsi="Times New Roman" w:cs="Times New Roman"/>
          <w:color w:val="000000"/>
          <w:sz w:val="28"/>
          <w:szCs w:val="28"/>
        </w:rPr>
        <w:t>And</w:t>
      </w:r>
      <w:proofErr w:type="gramEnd"/>
      <w:r>
        <w:rPr>
          <w:rFonts w:ascii="Times New Roman" w:eastAsia="Times New Roman" w:hAnsi="Times New Roman" w:cs="Times New Roman"/>
          <w:color w:val="000000"/>
          <w:sz w:val="28"/>
          <w:szCs w:val="28"/>
        </w:rPr>
        <w:t xml:space="preserve"> Interfacing </w:t>
      </w:r>
      <w:proofErr w:type="gramStart"/>
      <w:r>
        <w:rPr>
          <w:rFonts w:ascii="Times New Roman" w:eastAsia="Times New Roman" w:hAnsi="Times New Roman" w:cs="Times New Roman"/>
          <w:color w:val="000000"/>
          <w:sz w:val="28"/>
          <w:szCs w:val="28"/>
        </w:rPr>
        <w:t>With</w:t>
      </w:r>
      <w:proofErr w:type="gramEnd"/>
      <w:r>
        <w:rPr>
          <w:rFonts w:ascii="Times New Roman" w:eastAsia="Times New Roman" w:hAnsi="Times New Roman" w:cs="Times New Roman"/>
          <w:color w:val="000000"/>
          <w:sz w:val="28"/>
          <w:szCs w:val="28"/>
        </w:rPr>
        <w:t xml:space="preserve"> Amoeba Operating System.</w:t>
      </w:r>
    </w:p>
    <w:p w14:paraId="1211D75D" w14:textId="77777777" w:rsidR="008B5A15" w:rsidRDefault="008B5A15" w:rsidP="008B5A15">
      <w:pPr>
        <w:numPr>
          <w:ilvl w:val="0"/>
          <w:numId w:val="97"/>
        </w:numPr>
        <w:shd w:val="clear" w:color="auto" w:fill="FFFFFF"/>
        <w:spacing w:before="60"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Python Is Influenced </w:t>
      </w:r>
      <w:proofErr w:type="gramStart"/>
      <w:r>
        <w:rPr>
          <w:rFonts w:ascii="Times New Roman" w:eastAsia="Times New Roman" w:hAnsi="Times New Roman" w:cs="Times New Roman"/>
          <w:color w:val="000000"/>
          <w:sz w:val="28"/>
          <w:szCs w:val="28"/>
        </w:rPr>
        <w:t>By</w:t>
      </w:r>
      <w:proofErr w:type="gramEnd"/>
      <w:r>
        <w:rPr>
          <w:rFonts w:ascii="Times New Roman" w:eastAsia="Times New Roman" w:hAnsi="Times New Roman" w:cs="Times New Roman"/>
          <w:color w:val="000000"/>
          <w:sz w:val="28"/>
          <w:szCs w:val="28"/>
        </w:rPr>
        <w:t xml:space="preserve"> Programming Languages Like:</w:t>
      </w:r>
    </w:p>
    <w:p w14:paraId="517FB4F8" w14:textId="77777777" w:rsidR="008B5A15" w:rsidRDefault="008B5A15" w:rsidP="008B5A15">
      <w:pPr>
        <w:numPr>
          <w:ilvl w:val="1"/>
          <w:numId w:val="97"/>
        </w:numPr>
        <w:shd w:val="clear" w:color="auto" w:fill="FFFFFF"/>
        <w:spacing w:before="60" w:after="0" w:line="360" w:lineRule="auto"/>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lastRenderedPageBreak/>
        <w:t>Abc</w:t>
      </w:r>
      <w:proofErr w:type="spellEnd"/>
      <w:r>
        <w:rPr>
          <w:rFonts w:ascii="Times New Roman" w:eastAsia="Times New Roman" w:hAnsi="Times New Roman" w:cs="Times New Roman"/>
          <w:color w:val="000000"/>
          <w:sz w:val="28"/>
          <w:szCs w:val="28"/>
        </w:rPr>
        <w:t xml:space="preserve"> Language.</w:t>
      </w:r>
    </w:p>
    <w:p w14:paraId="2B4E720D" w14:textId="77777777" w:rsidR="008B5A15" w:rsidRDefault="008B5A15" w:rsidP="008B5A15">
      <w:pPr>
        <w:numPr>
          <w:ilvl w:val="1"/>
          <w:numId w:val="97"/>
        </w:numPr>
        <w:shd w:val="clear" w:color="auto" w:fill="FFFFFF"/>
        <w:spacing w:before="6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Modula-3</w:t>
      </w:r>
    </w:p>
    <w:p w14:paraId="7B7A1C09" w14:textId="77777777" w:rsidR="008B5A15" w:rsidRDefault="008B5A15" w:rsidP="008B5A15">
      <w:pPr>
        <w:pStyle w:val="Heading1"/>
        <w:shd w:val="clear" w:color="auto" w:fill="FFFFFF"/>
        <w:spacing w:before="75" w:line="360" w:lineRule="auto"/>
        <w:ind w:firstLine="2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 Python Applications</w:t>
      </w:r>
    </w:p>
    <w:p w14:paraId="169271C5"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Python As </w:t>
      </w:r>
      <w:proofErr w:type="gramStart"/>
      <w:r>
        <w:rPr>
          <w:rFonts w:ascii="Times New Roman" w:eastAsia="Times New Roman" w:hAnsi="Times New Roman" w:cs="Times New Roman"/>
          <w:color w:val="000000"/>
          <w:sz w:val="28"/>
          <w:szCs w:val="28"/>
        </w:rPr>
        <w:t>A</w:t>
      </w:r>
      <w:proofErr w:type="gramEnd"/>
      <w:r>
        <w:rPr>
          <w:rFonts w:ascii="Times New Roman" w:eastAsia="Times New Roman" w:hAnsi="Times New Roman" w:cs="Times New Roman"/>
          <w:color w:val="000000"/>
          <w:sz w:val="28"/>
          <w:szCs w:val="28"/>
        </w:rPr>
        <w:t xml:space="preserve"> Whole Can Be Used </w:t>
      </w:r>
      <w:proofErr w:type="gramStart"/>
      <w:r>
        <w:rPr>
          <w:rFonts w:ascii="Times New Roman" w:eastAsia="Times New Roman" w:hAnsi="Times New Roman" w:cs="Times New Roman"/>
          <w:color w:val="000000"/>
          <w:sz w:val="28"/>
          <w:szCs w:val="28"/>
        </w:rPr>
        <w:t>In</w:t>
      </w:r>
      <w:proofErr w:type="gramEnd"/>
      <w:r>
        <w:rPr>
          <w:rFonts w:ascii="Times New Roman" w:eastAsia="Times New Roman" w:hAnsi="Times New Roman" w:cs="Times New Roman"/>
          <w:color w:val="000000"/>
          <w:sz w:val="28"/>
          <w:szCs w:val="28"/>
        </w:rPr>
        <w:t xml:space="preserve"> Any Sphere </w:t>
      </w:r>
      <w:proofErr w:type="gramStart"/>
      <w:r>
        <w:rPr>
          <w:rFonts w:ascii="Times New Roman" w:eastAsia="Times New Roman" w:hAnsi="Times New Roman" w:cs="Times New Roman"/>
          <w:color w:val="000000"/>
          <w:sz w:val="28"/>
          <w:szCs w:val="28"/>
        </w:rPr>
        <w:t>Of</w:t>
      </w:r>
      <w:proofErr w:type="gramEnd"/>
      <w:r>
        <w:rPr>
          <w:rFonts w:ascii="Times New Roman" w:eastAsia="Times New Roman" w:hAnsi="Times New Roman" w:cs="Times New Roman"/>
          <w:color w:val="000000"/>
          <w:sz w:val="28"/>
          <w:szCs w:val="28"/>
        </w:rPr>
        <w:t xml:space="preserve"> Development.</w:t>
      </w:r>
    </w:p>
    <w:p w14:paraId="0B2346A5"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Let Us See What Are </w:t>
      </w:r>
      <w:proofErr w:type="gramStart"/>
      <w:r>
        <w:rPr>
          <w:rFonts w:ascii="Times New Roman" w:eastAsia="Times New Roman" w:hAnsi="Times New Roman" w:cs="Times New Roman"/>
          <w:color w:val="000000"/>
          <w:sz w:val="28"/>
          <w:szCs w:val="28"/>
        </w:rPr>
        <w:t>The</w:t>
      </w:r>
      <w:proofErr w:type="gramEnd"/>
      <w:r>
        <w:rPr>
          <w:rFonts w:ascii="Times New Roman" w:eastAsia="Times New Roman" w:hAnsi="Times New Roman" w:cs="Times New Roman"/>
          <w:color w:val="000000"/>
          <w:sz w:val="28"/>
          <w:szCs w:val="28"/>
        </w:rPr>
        <w:t xml:space="preserve"> Major Regions Where Python Proves </w:t>
      </w:r>
      <w:proofErr w:type="gramStart"/>
      <w:r>
        <w:rPr>
          <w:rFonts w:ascii="Times New Roman" w:eastAsia="Times New Roman" w:hAnsi="Times New Roman" w:cs="Times New Roman"/>
          <w:color w:val="000000"/>
          <w:sz w:val="28"/>
          <w:szCs w:val="28"/>
        </w:rPr>
        <w:t>To</w:t>
      </w:r>
      <w:proofErr w:type="gramEnd"/>
      <w:r>
        <w:rPr>
          <w:rFonts w:ascii="Times New Roman" w:eastAsia="Times New Roman" w:hAnsi="Times New Roman" w:cs="Times New Roman"/>
          <w:color w:val="000000"/>
          <w:sz w:val="28"/>
          <w:szCs w:val="28"/>
        </w:rPr>
        <w:t xml:space="preserve"> Be Handy.</w:t>
      </w:r>
    </w:p>
    <w:p w14:paraId="6359E4A2" w14:textId="77777777" w:rsidR="008B5A15" w:rsidRDefault="008B5A15" w:rsidP="008B5A15">
      <w:pPr>
        <w:pStyle w:val="Heading4"/>
        <w:shd w:val="clear" w:color="auto" w:fill="FFFFFF"/>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Console Based Application</w:t>
      </w:r>
    </w:p>
    <w:p w14:paraId="0AA4F9A4"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Python Can Be Used </w:t>
      </w:r>
      <w:proofErr w:type="gramStart"/>
      <w:r>
        <w:rPr>
          <w:rFonts w:ascii="Times New Roman" w:eastAsia="Times New Roman" w:hAnsi="Times New Roman" w:cs="Times New Roman"/>
          <w:color w:val="000000"/>
          <w:sz w:val="28"/>
          <w:szCs w:val="28"/>
        </w:rPr>
        <w:t>To</w:t>
      </w:r>
      <w:proofErr w:type="gramEnd"/>
      <w:r>
        <w:rPr>
          <w:rFonts w:ascii="Times New Roman" w:eastAsia="Times New Roman" w:hAnsi="Times New Roman" w:cs="Times New Roman"/>
          <w:color w:val="000000"/>
          <w:sz w:val="28"/>
          <w:szCs w:val="28"/>
        </w:rPr>
        <w:t xml:space="preserve"> Develop Console Based Applications. For Example: </w:t>
      </w:r>
      <w:proofErr w:type="spellStart"/>
      <w:r>
        <w:rPr>
          <w:rFonts w:ascii="Times New Roman" w:eastAsia="Times New Roman" w:hAnsi="Times New Roman" w:cs="Times New Roman"/>
          <w:b/>
          <w:color w:val="000000"/>
          <w:sz w:val="28"/>
          <w:szCs w:val="28"/>
        </w:rPr>
        <w:t>Ipython</w:t>
      </w:r>
      <w:proofErr w:type="spellEnd"/>
      <w:r>
        <w:rPr>
          <w:rFonts w:ascii="Times New Roman" w:eastAsia="Times New Roman" w:hAnsi="Times New Roman" w:cs="Times New Roman"/>
          <w:color w:val="000000"/>
          <w:sz w:val="28"/>
          <w:szCs w:val="28"/>
        </w:rPr>
        <w:t>.</w:t>
      </w:r>
    </w:p>
    <w:p w14:paraId="7609B36F" w14:textId="77777777" w:rsidR="008B5A15" w:rsidRDefault="008B5A15" w:rsidP="008B5A15">
      <w:pPr>
        <w:pStyle w:val="Heading4"/>
        <w:shd w:val="clear" w:color="auto" w:fill="FFFFFF"/>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Audio Or Video Based Applications</w:t>
      </w:r>
    </w:p>
    <w:p w14:paraId="6D35A5A1"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Python Proves Handy </w:t>
      </w:r>
      <w:proofErr w:type="gramStart"/>
      <w:r>
        <w:rPr>
          <w:rFonts w:ascii="Times New Roman" w:eastAsia="Times New Roman" w:hAnsi="Times New Roman" w:cs="Times New Roman"/>
          <w:color w:val="000000"/>
          <w:sz w:val="28"/>
          <w:szCs w:val="28"/>
        </w:rPr>
        <w:t>In</w:t>
      </w:r>
      <w:proofErr w:type="gramEnd"/>
      <w:r>
        <w:rPr>
          <w:rFonts w:ascii="Times New Roman" w:eastAsia="Times New Roman" w:hAnsi="Times New Roman" w:cs="Times New Roman"/>
          <w:color w:val="000000"/>
          <w:sz w:val="28"/>
          <w:szCs w:val="28"/>
        </w:rPr>
        <w:t xml:space="preserve"> Multimedia Section. Some Of Real Applications Are: </w:t>
      </w:r>
      <w:proofErr w:type="spellStart"/>
      <w:r>
        <w:rPr>
          <w:rFonts w:ascii="Times New Roman" w:eastAsia="Times New Roman" w:hAnsi="Times New Roman" w:cs="Times New Roman"/>
          <w:color w:val="000000"/>
          <w:sz w:val="28"/>
          <w:szCs w:val="28"/>
        </w:rPr>
        <w:t>Timplayer</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Cplay</w:t>
      </w:r>
      <w:proofErr w:type="spellEnd"/>
      <w:r>
        <w:rPr>
          <w:rFonts w:ascii="Times New Roman" w:eastAsia="Times New Roman" w:hAnsi="Times New Roman" w:cs="Times New Roman"/>
          <w:color w:val="000000"/>
          <w:sz w:val="28"/>
          <w:szCs w:val="28"/>
        </w:rPr>
        <w:t xml:space="preserve"> Etc.</w:t>
      </w:r>
    </w:p>
    <w:p w14:paraId="3E1FF884" w14:textId="77777777" w:rsidR="008B5A15" w:rsidRDefault="008B5A15" w:rsidP="008B5A15">
      <w:pPr>
        <w:pStyle w:val="Heading4"/>
        <w:shd w:val="clear" w:color="auto" w:fill="FFFFFF"/>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 3d Cad Applications</w:t>
      </w:r>
    </w:p>
    <w:p w14:paraId="6B8DB080" w14:textId="77777777" w:rsidR="008B5A15" w:rsidRDefault="008B5A15" w:rsidP="008B5A15">
      <w:pP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Fandango Is </w:t>
      </w:r>
      <w:proofErr w:type="gramStart"/>
      <w:r>
        <w:rPr>
          <w:rFonts w:ascii="Times New Roman" w:eastAsia="Times New Roman" w:hAnsi="Times New Roman" w:cs="Times New Roman"/>
          <w:color w:val="000000"/>
          <w:sz w:val="28"/>
          <w:szCs w:val="28"/>
          <w:highlight w:val="white"/>
        </w:rPr>
        <w:t>A</w:t>
      </w:r>
      <w:proofErr w:type="gramEnd"/>
      <w:r>
        <w:rPr>
          <w:rFonts w:ascii="Times New Roman" w:eastAsia="Times New Roman" w:hAnsi="Times New Roman" w:cs="Times New Roman"/>
          <w:color w:val="000000"/>
          <w:sz w:val="28"/>
          <w:szCs w:val="28"/>
          <w:highlight w:val="white"/>
        </w:rPr>
        <w:t xml:space="preserve"> Real Application Which Provides Full Features </w:t>
      </w:r>
      <w:proofErr w:type="gramStart"/>
      <w:r>
        <w:rPr>
          <w:rFonts w:ascii="Times New Roman" w:eastAsia="Times New Roman" w:hAnsi="Times New Roman" w:cs="Times New Roman"/>
          <w:color w:val="000000"/>
          <w:sz w:val="28"/>
          <w:szCs w:val="28"/>
          <w:highlight w:val="white"/>
        </w:rPr>
        <w:t>Of</w:t>
      </w:r>
      <w:proofErr w:type="gramEnd"/>
      <w:r>
        <w:rPr>
          <w:rFonts w:ascii="Times New Roman" w:eastAsia="Times New Roman" w:hAnsi="Times New Roman" w:cs="Times New Roman"/>
          <w:color w:val="000000"/>
          <w:sz w:val="28"/>
          <w:szCs w:val="28"/>
          <w:highlight w:val="white"/>
        </w:rPr>
        <w:t xml:space="preserve"> Cad.</w:t>
      </w:r>
    </w:p>
    <w:p w14:paraId="35B90275" w14:textId="77777777" w:rsidR="008B5A15" w:rsidRDefault="008B5A15" w:rsidP="008B5A15">
      <w:pPr>
        <w:pStyle w:val="Heading4"/>
        <w:shd w:val="clear" w:color="auto" w:fill="FFFFFF"/>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 Web Applications</w:t>
      </w:r>
    </w:p>
    <w:p w14:paraId="15A001F9" w14:textId="77777777" w:rsidR="008B5A15" w:rsidRDefault="008B5A15" w:rsidP="008B5A15">
      <w:pP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Python Can Also Be Used </w:t>
      </w:r>
      <w:proofErr w:type="gramStart"/>
      <w:r>
        <w:rPr>
          <w:rFonts w:ascii="Times New Roman" w:eastAsia="Times New Roman" w:hAnsi="Times New Roman" w:cs="Times New Roman"/>
          <w:color w:val="000000"/>
          <w:sz w:val="28"/>
          <w:szCs w:val="28"/>
          <w:highlight w:val="white"/>
        </w:rPr>
        <w:t>To</w:t>
      </w:r>
      <w:proofErr w:type="gramEnd"/>
      <w:r>
        <w:rPr>
          <w:rFonts w:ascii="Times New Roman" w:eastAsia="Times New Roman" w:hAnsi="Times New Roman" w:cs="Times New Roman"/>
          <w:color w:val="000000"/>
          <w:sz w:val="28"/>
          <w:szCs w:val="28"/>
          <w:highlight w:val="white"/>
        </w:rPr>
        <w:t xml:space="preserve"> Develop Web Based Application. Some Important Developments Are: </w:t>
      </w:r>
      <w:proofErr w:type="spellStart"/>
      <w:r>
        <w:rPr>
          <w:rFonts w:ascii="Times New Roman" w:eastAsia="Times New Roman" w:hAnsi="Times New Roman" w:cs="Times New Roman"/>
          <w:color w:val="000000"/>
          <w:sz w:val="28"/>
          <w:szCs w:val="28"/>
          <w:highlight w:val="white"/>
        </w:rPr>
        <w:t>Pythonwikiengines</w:t>
      </w:r>
      <w:proofErr w:type="spellEnd"/>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Pocoo</w:t>
      </w:r>
      <w:proofErr w:type="spellEnd"/>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Pythonblogsoftware</w:t>
      </w:r>
      <w:proofErr w:type="spellEnd"/>
      <w:r>
        <w:rPr>
          <w:rFonts w:ascii="Times New Roman" w:eastAsia="Times New Roman" w:hAnsi="Times New Roman" w:cs="Times New Roman"/>
          <w:color w:val="000000"/>
          <w:sz w:val="28"/>
          <w:szCs w:val="28"/>
          <w:highlight w:val="white"/>
        </w:rPr>
        <w:t xml:space="preserve"> Etc.</w:t>
      </w:r>
    </w:p>
    <w:p w14:paraId="36785B2A" w14:textId="77777777" w:rsidR="008B5A15" w:rsidRDefault="008B5A15" w:rsidP="008B5A15">
      <w:pPr>
        <w:pStyle w:val="Heading4"/>
        <w:shd w:val="clear" w:color="auto" w:fill="FFFFFF"/>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 Enterprise Applications</w:t>
      </w:r>
    </w:p>
    <w:p w14:paraId="424E2C74" w14:textId="77777777" w:rsidR="008B5A15" w:rsidRDefault="008B5A15" w:rsidP="008B5A15">
      <w:pP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Python Can Be Used </w:t>
      </w:r>
      <w:proofErr w:type="gramStart"/>
      <w:r>
        <w:rPr>
          <w:rFonts w:ascii="Times New Roman" w:eastAsia="Times New Roman" w:hAnsi="Times New Roman" w:cs="Times New Roman"/>
          <w:color w:val="000000"/>
          <w:sz w:val="28"/>
          <w:szCs w:val="28"/>
          <w:highlight w:val="white"/>
        </w:rPr>
        <w:t>To</w:t>
      </w:r>
      <w:proofErr w:type="gramEnd"/>
      <w:r>
        <w:rPr>
          <w:rFonts w:ascii="Times New Roman" w:eastAsia="Times New Roman" w:hAnsi="Times New Roman" w:cs="Times New Roman"/>
          <w:color w:val="000000"/>
          <w:sz w:val="28"/>
          <w:szCs w:val="28"/>
          <w:highlight w:val="white"/>
        </w:rPr>
        <w:t xml:space="preserve"> Create Applications Which Can Be Used Within </w:t>
      </w:r>
      <w:proofErr w:type="gramStart"/>
      <w:r>
        <w:rPr>
          <w:rFonts w:ascii="Times New Roman" w:eastAsia="Times New Roman" w:hAnsi="Times New Roman" w:cs="Times New Roman"/>
          <w:color w:val="000000"/>
          <w:sz w:val="28"/>
          <w:szCs w:val="28"/>
          <w:highlight w:val="white"/>
        </w:rPr>
        <w:t>An</w:t>
      </w:r>
      <w:proofErr w:type="gramEnd"/>
      <w:r>
        <w:rPr>
          <w:rFonts w:ascii="Times New Roman" w:eastAsia="Times New Roman" w:hAnsi="Times New Roman" w:cs="Times New Roman"/>
          <w:color w:val="000000"/>
          <w:sz w:val="28"/>
          <w:szCs w:val="28"/>
          <w:highlight w:val="white"/>
        </w:rPr>
        <w:t xml:space="preserve"> Enterprise </w:t>
      </w:r>
      <w:proofErr w:type="gramStart"/>
      <w:r>
        <w:rPr>
          <w:rFonts w:ascii="Times New Roman" w:eastAsia="Times New Roman" w:hAnsi="Times New Roman" w:cs="Times New Roman"/>
          <w:color w:val="000000"/>
          <w:sz w:val="28"/>
          <w:szCs w:val="28"/>
          <w:highlight w:val="white"/>
        </w:rPr>
        <w:t>Or</w:t>
      </w:r>
      <w:proofErr w:type="gramEnd"/>
      <w:r>
        <w:rPr>
          <w:rFonts w:ascii="Times New Roman" w:eastAsia="Times New Roman" w:hAnsi="Times New Roman" w:cs="Times New Roman"/>
          <w:color w:val="000000"/>
          <w:sz w:val="28"/>
          <w:szCs w:val="28"/>
          <w:highlight w:val="white"/>
        </w:rPr>
        <w:t xml:space="preserve"> </w:t>
      </w:r>
      <w:proofErr w:type="gramStart"/>
      <w:r>
        <w:rPr>
          <w:rFonts w:ascii="Times New Roman" w:eastAsia="Times New Roman" w:hAnsi="Times New Roman" w:cs="Times New Roman"/>
          <w:color w:val="000000"/>
          <w:sz w:val="28"/>
          <w:szCs w:val="28"/>
          <w:highlight w:val="white"/>
        </w:rPr>
        <w:t>An</w:t>
      </w:r>
      <w:proofErr w:type="gramEnd"/>
      <w:r>
        <w:rPr>
          <w:rFonts w:ascii="Times New Roman" w:eastAsia="Times New Roman" w:hAnsi="Times New Roman" w:cs="Times New Roman"/>
          <w:color w:val="000000"/>
          <w:sz w:val="28"/>
          <w:szCs w:val="28"/>
          <w:highlight w:val="white"/>
        </w:rPr>
        <w:t xml:space="preserve"> Organization. Some Real Time Applications Are: </w:t>
      </w:r>
      <w:proofErr w:type="spellStart"/>
      <w:r>
        <w:rPr>
          <w:rFonts w:ascii="Times New Roman" w:eastAsia="Times New Roman" w:hAnsi="Times New Roman" w:cs="Times New Roman"/>
          <w:color w:val="000000"/>
          <w:sz w:val="28"/>
          <w:szCs w:val="28"/>
          <w:highlight w:val="white"/>
        </w:rPr>
        <w:t>Openerp</w:t>
      </w:r>
      <w:proofErr w:type="spellEnd"/>
      <w:r>
        <w:rPr>
          <w:rFonts w:ascii="Times New Roman" w:eastAsia="Times New Roman" w:hAnsi="Times New Roman" w:cs="Times New Roman"/>
          <w:color w:val="000000"/>
          <w:sz w:val="28"/>
          <w:szCs w:val="28"/>
          <w:highlight w:val="white"/>
        </w:rPr>
        <w:t xml:space="preserve">, Tryton, </w:t>
      </w:r>
      <w:proofErr w:type="spellStart"/>
      <w:r>
        <w:rPr>
          <w:rFonts w:ascii="Times New Roman" w:eastAsia="Times New Roman" w:hAnsi="Times New Roman" w:cs="Times New Roman"/>
          <w:color w:val="000000"/>
          <w:sz w:val="28"/>
          <w:szCs w:val="28"/>
          <w:highlight w:val="white"/>
        </w:rPr>
        <w:t>Picalo</w:t>
      </w:r>
      <w:proofErr w:type="spellEnd"/>
      <w:r>
        <w:rPr>
          <w:rFonts w:ascii="Times New Roman" w:eastAsia="Times New Roman" w:hAnsi="Times New Roman" w:cs="Times New Roman"/>
          <w:color w:val="000000"/>
          <w:sz w:val="28"/>
          <w:szCs w:val="28"/>
          <w:highlight w:val="white"/>
        </w:rPr>
        <w:t xml:space="preserve"> Etc.</w:t>
      </w:r>
    </w:p>
    <w:p w14:paraId="4C0C41F2" w14:textId="77777777" w:rsidR="008B5A15" w:rsidRDefault="008B5A15" w:rsidP="008B5A15">
      <w:pPr>
        <w:pStyle w:val="Heading4"/>
        <w:shd w:val="clear" w:color="auto" w:fill="FFFFFF"/>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6) Applications For Images</w:t>
      </w:r>
    </w:p>
    <w:p w14:paraId="0D4AB8A9"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Using Python Several Application Can Be Developed </w:t>
      </w:r>
      <w:proofErr w:type="gramStart"/>
      <w:r>
        <w:rPr>
          <w:rFonts w:ascii="Times New Roman" w:eastAsia="Times New Roman" w:hAnsi="Times New Roman" w:cs="Times New Roman"/>
          <w:color w:val="000000"/>
          <w:sz w:val="28"/>
          <w:szCs w:val="28"/>
        </w:rPr>
        <w:t>For</w:t>
      </w:r>
      <w:proofErr w:type="gramEnd"/>
      <w:r>
        <w:rPr>
          <w:rFonts w:ascii="Times New Roman" w:eastAsia="Times New Roman" w:hAnsi="Times New Roman" w:cs="Times New Roman"/>
          <w:color w:val="000000"/>
          <w:sz w:val="28"/>
          <w:szCs w:val="28"/>
        </w:rPr>
        <w:t xml:space="preserve"> Image. Applications Developed Are: </w:t>
      </w:r>
      <w:proofErr w:type="spellStart"/>
      <w:r>
        <w:rPr>
          <w:rFonts w:ascii="Times New Roman" w:eastAsia="Times New Roman" w:hAnsi="Times New Roman" w:cs="Times New Roman"/>
          <w:color w:val="000000"/>
          <w:sz w:val="28"/>
          <w:szCs w:val="28"/>
        </w:rPr>
        <w:t>Vpython</w:t>
      </w:r>
      <w:proofErr w:type="spellEnd"/>
      <w:r>
        <w:rPr>
          <w:rFonts w:ascii="Times New Roman" w:eastAsia="Times New Roman" w:hAnsi="Times New Roman" w:cs="Times New Roman"/>
          <w:color w:val="000000"/>
          <w:sz w:val="28"/>
          <w:szCs w:val="28"/>
        </w:rPr>
        <w:t xml:space="preserve">, Gogh, </w:t>
      </w:r>
      <w:proofErr w:type="spellStart"/>
      <w:r>
        <w:rPr>
          <w:rFonts w:ascii="Times New Roman" w:eastAsia="Times New Roman" w:hAnsi="Times New Roman" w:cs="Times New Roman"/>
          <w:color w:val="000000"/>
          <w:sz w:val="28"/>
          <w:szCs w:val="28"/>
        </w:rPr>
        <w:t>Imgseek</w:t>
      </w:r>
      <w:proofErr w:type="spellEnd"/>
      <w:r>
        <w:rPr>
          <w:rFonts w:ascii="Times New Roman" w:eastAsia="Times New Roman" w:hAnsi="Times New Roman" w:cs="Times New Roman"/>
          <w:color w:val="000000"/>
          <w:sz w:val="28"/>
          <w:szCs w:val="28"/>
        </w:rPr>
        <w:t xml:space="preserve"> Etc.</w:t>
      </w:r>
    </w:p>
    <w:p w14:paraId="069AD369"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There Are Several Such Applications Which Can Be Developed Using Python</w:t>
      </w:r>
    </w:p>
    <w:p w14:paraId="7CAD1678" w14:textId="77777777" w:rsidR="008B5A15" w:rsidRDefault="008B5A15" w:rsidP="008B5A15">
      <w:pPr>
        <w:pStyle w:val="Heading1"/>
        <w:shd w:val="clear" w:color="auto" w:fill="FFFFFF"/>
        <w:spacing w:before="75" w:line="360" w:lineRule="auto"/>
        <w:ind w:firstLine="2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 Python Example</w:t>
      </w:r>
    </w:p>
    <w:p w14:paraId="1743E3B2"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Python Code Is Simple </w:t>
      </w:r>
      <w:proofErr w:type="gramStart"/>
      <w:r>
        <w:rPr>
          <w:rFonts w:ascii="Times New Roman" w:eastAsia="Times New Roman" w:hAnsi="Times New Roman" w:cs="Times New Roman"/>
          <w:color w:val="000000"/>
          <w:sz w:val="28"/>
          <w:szCs w:val="28"/>
        </w:rPr>
        <w:t>And</w:t>
      </w:r>
      <w:proofErr w:type="gramEnd"/>
      <w:r>
        <w:rPr>
          <w:rFonts w:ascii="Times New Roman" w:eastAsia="Times New Roman" w:hAnsi="Times New Roman" w:cs="Times New Roman"/>
          <w:color w:val="000000"/>
          <w:sz w:val="28"/>
          <w:szCs w:val="28"/>
        </w:rPr>
        <w:t xml:space="preserve"> Easy </w:t>
      </w:r>
      <w:proofErr w:type="gramStart"/>
      <w:r>
        <w:rPr>
          <w:rFonts w:ascii="Times New Roman" w:eastAsia="Times New Roman" w:hAnsi="Times New Roman" w:cs="Times New Roman"/>
          <w:color w:val="000000"/>
          <w:sz w:val="28"/>
          <w:szCs w:val="28"/>
        </w:rPr>
        <w:t>To</w:t>
      </w:r>
      <w:proofErr w:type="gramEnd"/>
      <w:r>
        <w:rPr>
          <w:rFonts w:ascii="Times New Roman" w:eastAsia="Times New Roman" w:hAnsi="Times New Roman" w:cs="Times New Roman"/>
          <w:color w:val="000000"/>
          <w:sz w:val="28"/>
          <w:szCs w:val="28"/>
        </w:rPr>
        <w:t xml:space="preserve"> Run. Here Is </w:t>
      </w:r>
      <w:proofErr w:type="gramStart"/>
      <w:r>
        <w:rPr>
          <w:rFonts w:ascii="Times New Roman" w:eastAsia="Times New Roman" w:hAnsi="Times New Roman" w:cs="Times New Roman"/>
          <w:color w:val="000000"/>
          <w:sz w:val="28"/>
          <w:szCs w:val="28"/>
        </w:rPr>
        <w:t>A</w:t>
      </w:r>
      <w:proofErr w:type="gramEnd"/>
      <w:r>
        <w:rPr>
          <w:rFonts w:ascii="Times New Roman" w:eastAsia="Times New Roman" w:hAnsi="Times New Roman" w:cs="Times New Roman"/>
          <w:color w:val="000000"/>
          <w:sz w:val="28"/>
          <w:szCs w:val="28"/>
        </w:rPr>
        <w:t xml:space="preserve"> Simple Python Code That Will Print "Welcome </w:t>
      </w:r>
      <w:proofErr w:type="gramStart"/>
      <w:r>
        <w:rPr>
          <w:rFonts w:ascii="Times New Roman" w:eastAsia="Times New Roman" w:hAnsi="Times New Roman" w:cs="Times New Roman"/>
          <w:color w:val="000000"/>
          <w:sz w:val="28"/>
          <w:szCs w:val="28"/>
        </w:rPr>
        <w:t>To</w:t>
      </w:r>
      <w:proofErr w:type="gramEnd"/>
      <w:r>
        <w:rPr>
          <w:rFonts w:ascii="Times New Roman" w:eastAsia="Times New Roman" w:hAnsi="Times New Roman" w:cs="Times New Roman"/>
          <w:color w:val="000000"/>
          <w:sz w:val="28"/>
          <w:szCs w:val="28"/>
        </w:rPr>
        <w:t xml:space="preserve"> Python".</w:t>
      </w:r>
    </w:p>
    <w:p w14:paraId="2282DEEF"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Simple Python Example Is Given Below.</w:t>
      </w:r>
    </w:p>
    <w:p w14:paraId="11AF444E" w14:textId="77777777" w:rsidR="008B5A15" w:rsidRDefault="008B5A15" w:rsidP="008B5A15">
      <w:pPr>
        <w:numPr>
          <w:ilvl w:val="0"/>
          <w:numId w:val="98"/>
        </w:numPr>
        <w:shd w:val="clear" w:color="auto" w:fill="FFFFFF"/>
        <w:spacing w:after="0" w:line="360"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&gt;&gt;&gt; A="Welcome </w:t>
      </w:r>
      <w:proofErr w:type="gramStart"/>
      <w:r>
        <w:rPr>
          <w:rFonts w:ascii="Times New Roman" w:eastAsia="Times New Roman" w:hAnsi="Times New Roman" w:cs="Times New Roman"/>
          <w:color w:val="000000"/>
          <w:sz w:val="28"/>
          <w:szCs w:val="28"/>
        </w:rPr>
        <w:t>To</w:t>
      </w:r>
      <w:proofErr w:type="gramEnd"/>
      <w:r>
        <w:rPr>
          <w:rFonts w:ascii="Times New Roman" w:eastAsia="Times New Roman" w:hAnsi="Times New Roman" w:cs="Times New Roman"/>
          <w:color w:val="000000"/>
          <w:sz w:val="28"/>
          <w:szCs w:val="28"/>
        </w:rPr>
        <w:t> Python"  </w:t>
      </w:r>
    </w:p>
    <w:p w14:paraId="0BDC10C6" w14:textId="77777777" w:rsidR="008B5A15" w:rsidRDefault="008B5A15" w:rsidP="008B5A15">
      <w:pPr>
        <w:numPr>
          <w:ilvl w:val="0"/>
          <w:numId w:val="98"/>
        </w:numPr>
        <w:shd w:val="clear" w:color="auto" w:fill="FFFFFF"/>
        <w:spacing w:after="0" w:line="360"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&gt;&gt;&gt; Print A  </w:t>
      </w:r>
    </w:p>
    <w:p w14:paraId="147C2465" w14:textId="77777777" w:rsidR="008B5A15" w:rsidRDefault="008B5A15" w:rsidP="008B5A15">
      <w:pPr>
        <w:numPr>
          <w:ilvl w:val="0"/>
          <w:numId w:val="98"/>
        </w:numPr>
        <w:shd w:val="clear" w:color="auto" w:fill="FFFFFF"/>
        <w:spacing w:after="0" w:line="360"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Welcome To Python  </w:t>
      </w:r>
    </w:p>
    <w:p w14:paraId="798CED76" w14:textId="77777777" w:rsidR="008B5A15" w:rsidRDefault="008B5A15" w:rsidP="008B5A15">
      <w:pPr>
        <w:numPr>
          <w:ilvl w:val="0"/>
          <w:numId w:val="98"/>
        </w:numPr>
        <w:shd w:val="clear" w:color="auto" w:fill="FFFFFF"/>
        <w:spacing w:after="0" w:line="360"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&gt;&gt;&gt;    </w:t>
      </w:r>
    </w:p>
    <w:p w14:paraId="2E7EBF9B" w14:textId="77777777" w:rsidR="008B5A15" w:rsidRDefault="008B5A15" w:rsidP="008B5A1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Explanation:</w:t>
      </w:r>
    </w:p>
    <w:p w14:paraId="4F895AF9" w14:textId="77777777" w:rsidR="008B5A15" w:rsidRDefault="008B5A15" w:rsidP="008B5A15">
      <w:pPr>
        <w:numPr>
          <w:ilvl w:val="0"/>
          <w:numId w:val="99"/>
        </w:numPr>
        <w:shd w:val="clear" w:color="auto" w:fill="FFFFFF"/>
        <w:spacing w:before="60"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Here We Are Using Idle </w:t>
      </w:r>
      <w:proofErr w:type="gramStart"/>
      <w:r>
        <w:rPr>
          <w:rFonts w:ascii="Times New Roman" w:eastAsia="Times New Roman" w:hAnsi="Times New Roman" w:cs="Times New Roman"/>
          <w:color w:val="000000"/>
          <w:sz w:val="28"/>
          <w:szCs w:val="28"/>
        </w:rPr>
        <w:t>To</w:t>
      </w:r>
      <w:proofErr w:type="gramEnd"/>
      <w:r>
        <w:rPr>
          <w:rFonts w:ascii="Times New Roman" w:eastAsia="Times New Roman" w:hAnsi="Times New Roman" w:cs="Times New Roman"/>
          <w:color w:val="000000"/>
          <w:sz w:val="28"/>
          <w:szCs w:val="28"/>
        </w:rPr>
        <w:t xml:space="preserve"> Write </w:t>
      </w:r>
      <w:proofErr w:type="gramStart"/>
      <w:r>
        <w:rPr>
          <w:rFonts w:ascii="Times New Roman" w:eastAsia="Times New Roman" w:hAnsi="Times New Roman" w:cs="Times New Roman"/>
          <w:color w:val="000000"/>
          <w:sz w:val="28"/>
          <w:szCs w:val="28"/>
        </w:rPr>
        <w:t>The</w:t>
      </w:r>
      <w:proofErr w:type="gramEnd"/>
      <w:r>
        <w:rPr>
          <w:rFonts w:ascii="Times New Roman" w:eastAsia="Times New Roman" w:hAnsi="Times New Roman" w:cs="Times New Roman"/>
          <w:color w:val="000000"/>
          <w:sz w:val="28"/>
          <w:szCs w:val="28"/>
        </w:rPr>
        <w:t xml:space="preserve"> Python Code. Detail Explanation </w:t>
      </w:r>
      <w:proofErr w:type="gramStart"/>
      <w:r>
        <w:rPr>
          <w:rFonts w:ascii="Times New Roman" w:eastAsia="Times New Roman" w:hAnsi="Times New Roman" w:cs="Times New Roman"/>
          <w:color w:val="000000"/>
          <w:sz w:val="28"/>
          <w:szCs w:val="28"/>
        </w:rPr>
        <w:t>To</w:t>
      </w:r>
      <w:proofErr w:type="gramEnd"/>
      <w:r>
        <w:rPr>
          <w:rFonts w:ascii="Times New Roman" w:eastAsia="Times New Roman" w:hAnsi="Times New Roman" w:cs="Times New Roman"/>
          <w:color w:val="000000"/>
          <w:sz w:val="28"/>
          <w:szCs w:val="28"/>
        </w:rPr>
        <w:t xml:space="preserve"> Run Code Is Given </w:t>
      </w:r>
      <w:proofErr w:type="gramStart"/>
      <w:r>
        <w:rPr>
          <w:rFonts w:ascii="Times New Roman" w:eastAsia="Times New Roman" w:hAnsi="Times New Roman" w:cs="Times New Roman"/>
          <w:color w:val="000000"/>
          <w:sz w:val="28"/>
          <w:szCs w:val="28"/>
        </w:rPr>
        <w:t>In</w:t>
      </w:r>
      <w:proofErr w:type="gramEnd"/>
      <w:r>
        <w:rPr>
          <w:rFonts w:ascii="Times New Roman" w:eastAsia="Times New Roman" w:hAnsi="Times New Roman" w:cs="Times New Roman"/>
          <w:color w:val="000000"/>
          <w:sz w:val="28"/>
          <w:szCs w:val="28"/>
        </w:rPr>
        <w:t xml:space="preserve"> Execute Python Section.</w:t>
      </w:r>
    </w:p>
    <w:p w14:paraId="6373EF1A" w14:textId="77777777" w:rsidR="008B5A15" w:rsidRDefault="008B5A15" w:rsidP="008B5A15">
      <w:pPr>
        <w:numPr>
          <w:ilvl w:val="0"/>
          <w:numId w:val="99"/>
        </w:numPr>
        <w:shd w:val="clear" w:color="auto" w:fill="FFFFFF"/>
        <w:spacing w:before="60"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 Variable Is Defined Named "A" Which Holds "Welcome </w:t>
      </w:r>
      <w:proofErr w:type="gramStart"/>
      <w:r>
        <w:rPr>
          <w:rFonts w:ascii="Times New Roman" w:eastAsia="Times New Roman" w:hAnsi="Times New Roman" w:cs="Times New Roman"/>
          <w:color w:val="000000"/>
          <w:sz w:val="28"/>
          <w:szCs w:val="28"/>
        </w:rPr>
        <w:t>To</w:t>
      </w:r>
      <w:proofErr w:type="gramEnd"/>
      <w:r>
        <w:rPr>
          <w:rFonts w:ascii="Times New Roman" w:eastAsia="Times New Roman" w:hAnsi="Times New Roman" w:cs="Times New Roman"/>
          <w:color w:val="000000"/>
          <w:sz w:val="28"/>
          <w:szCs w:val="28"/>
        </w:rPr>
        <w:t xml:space="preserve"> Python".</w:t>
      </w:r>
    </w:p>
    <w:p w14:paraId="71A8A0D1" w14:textId="77777777" w:rsidR="008B5A15" w:rsidRDefault="008B5A15" w:rsidP="008B5A15">
      <w:pPr>
        <w:numPr>
          <w:ilvl w:val="0"/>
          <w:numId w:val="99"/>
        </w:numPr>
        <w:shd w:val="clear" w:color="auto" w:fill="FFFFFF"/>
        <w:spacing w:before="6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"Print" Statement Is Used </w:t>
      </w:r>
      <w:proofErr w:type="gramStart"/>
      <w:r>
        <w:rPr>
          <w:rFonts w:ascii="Times New Roman" w:eastAsia="Times New Roman" w:hAnsi="Times New Roman" w:cs="Times New Roman"/>
          <w:color w:val="000000"/>
          <w:sz w:val="28"/>
          <w:szCs w:val="28"/>
        </w:rPr>
        <w:t>To</w:t>
      </w:r>
      <w:proofErr w:type="gramEnd"/>
      <w:r>
        <w:rPr>
          <w:rFonts w:ascii="Times New Roman" w:eastAsia="Times New Roman" w:hAnsi="Times New Roman" w:cs="Times New Roman"/>
          <w:color w:val="000000"/>
          <w:sz w:val="28"/>
          <w:szCs w:val="28"/>
        </w:rPr>
        <w:t xml:space="preserve"> Print </w:t>
      </w:r>
      <w:proofErr w:type="gramStart"/>
      <w:r>
        <w:rPr>
          <w:rFonts w:ascii="Times New Roman" w:eastAsia="Times New Roman" w:hAnsi="Times New Roman" w:cs="Times New Roman"/>
          <w:color w:val="000000"/>
          <w:sz w:val="28"/>
          <w:szCs w:val="28"/>
        </w:rPr>
        <w:t>The</w:t>
      </w:r>
      <w:proofErr w:type="gramEnd"/>
      <w:r>
        <w:rPr>
          <w:rFonts w:ascii="Times New Roman" w:eastAsia="Times New Roman" w:hAnsi="Times New Roman" w:cs="Times New Roman"/>
          <w:color w:val="000000"/>
          <w:sz w:val="28"/>
          <w:szCs w:val="28"/>
        </w:rPr>
        <w:t xml:space="preserve"> Content. Therefore "Print A" Statement Will Print </w:t>
      </w:r>
      <w:proofErr w:type="gramStart"/>
      <w:r>
        <w:rPr>
          <w:rFonts w:ascii="Times New Roman" w:eastAsia="Times New Roman" w:hAnsi="Times New Roman" w:cs="Times New Roman"/>
          <w:color w:val="000000"/>
          <w:sz w:val="28"/>
          <w:szCs w:val="28"/>
        </w:rPr>
        <w:t>The</w:t>
      </w:r>
      <w:proofErr w:type="gramEnd"/>
      <w:r>
        <w:rPr>
          <w:rFonts w:ascii="Times New Roman" w:eastAsia="Times New Roman" w:hAnsi="Times New Roman" w:cs="Times New Roman"/>
          <w:color w:val="000000"/>
          <w:sz w:val="28"/>
          <w:szCs w:val="28"/>
        </w:rPr>
        <w:t xml:space="preserve"> Content </w:t>
      </w:r>
      <w:proofErr w:type="gramStart"/>
      <w:r>
        <w:rPr>
          <w:rFonts w:ascii="Times New Roman" w:eastAsia="Times New Roman" w:hAnsi="Times New Roman" w:cs="Times New Roman"/>
          <w:color w:val="000000"/>
          <w:sz w:val="28"/>
          <w:szCs w:val="28"/>
        </w:rPr>
        <w:t>Of</w:t>
      </w:r>
      <w:proofErr w:type="gramEnd"/>
      <w:r>
        <w:rPr>
          <w:rFonts w:ascii="Times New Roman" w:eastAsia="Times New Roman" w:hAnsi="Times New Roman" w:cs="Times New Roman"/>
          <w:color w:val="000000"/>
          <w:sz w:val="28"/>
          <w:szCs w:val="28"/>
        </w:rPr>
        <w:t xml:space="preserve"> </w:t>
      </w:r>
      <w:proofErr w:type="gramStart"/>
      <w:r>
        <w:rPr>
          <w:rFonts w:ascii="Times New Roman" w:eastAsia="Times New Roman" w:hAnsi="Times New Roman" w:cs="Times New Roman"/>
          <w:color w:val="000000"/>
          <w:sz w:val="28"/>
          <w:szCs w:val="28"/>
        </w:rPr>
        <w:t>The</w:t>
      </w:r>
      <w:proofErr w:type="gramEnd"/>
      <w:r>
        <w:rPr>
          <w:rFonts w:ascii="Times New Roman" w:eastAsia="Times New Roman" w:hAnsi="Times New Roman" w:cs="Times New Roman"/>
          <w:color w:val="000000"/>
          <w:sz w:val="28"/>
          <w:szCs w:val="28"/>
        </w:rPr>
        <w:t xml:space="preserve"> Variable. Therefore, The Output "Welcome </w:t>
      </w:r>
      <w:proofErr w:type="gramStart"/>
      <w:r>
        <w:rPr>
          <w:rFonts w:ascii="Times New Roman" w:eastAsia="Times New Roman" w:hAnsi="Times New Roman" w:cs="Times New Roman"/>
          <w:color w:val="000000"/>
          <w:sz w:val="28"/>
          <w:szCs w:val="28"/>
        </w:rPr>
        <w:t>To</w:t>
      </w:r>
      <w:proofErr w:type="gramEnd"/>
      <w:r>
        <w:rPr>
          <w:rFonts w:ascii="Times New Roman" w:eastAsia="Times New Roman" w:hAnsi="Times New Roman" w:cs="Times New Roman"/>
          <w:color w:val="000000"/>
          <w:sz w:val="28"/>
          <w:szCs w:val="28"/>
        </w:rPr>
        <w:t xml:space="preserve"> Python" Is Produced.</w:t>
      </w:r>
    </w:p>
    <w:p w14:paraId="046AAB40" w14:textId="77777777" w:rsidR="008B5A15" w:rsidRPr="008B5A15" w:rsidRDefault="008B5A15" w:rsidP="008B5A15">
      <w:pPr>
        <w:shd w:val="clear" w:color="auto" w:fill="FFFFFF"/>
        <w:spacing w:after="0" w:line="240" w:lineRule="auto"/>
        <w:textAlignment w:val="baseline"/>
        <w:rPr>
          <w:rFonts w:ascii="Times New Roman" w:eastAsia="Times New Roman" w:hAnsi="Times New Roman" w:cs="Times New Roman"/>
          <w:spacing w:val="2"/>
          <w:kern w:val="0"/>
          <w:sz w:val="28"/>
          <w:szCs w:val="28"/>
          <w:lang w:eastAsia="en-GB"/>
          <w14:ligatures w14:val="none"/>
        </w:rPr>
      </w:pPr>
    </w:p>
    <w:p w14:paraId="6B560642" w14:textId="77777777" w:rsidR="008B5A15" w:rsidRDefault="008B5A15" w:rsidP="008B5A15">
      <w:pPr>
        <w:numPr>
          <w:ilvl w:val="0"/>
          <w:numId w:val="100"/>
        </w:numP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Python idle</w:t>
      </w:r>
    </w:p>
    <w:p w14:paraId="5E3B06A3" w14:textId="77777777" w:rsidR="008B5A15" w:rsidRDefault="008B5A15" w:rsidP="008B5A15">
      <w:pPr>
        <w:numPr>
          <w:ilvl w:val="0"/>
          <w:numId w:val="100"/>
        </w:numP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Anaconda navigator</w:t>
      </w:r>
    </w:p>
    <w:p w14:paraId="197A9460" w14:textId="77777777" w:rsidR="008B5A15" w:rsidRDefault="008B5A15" w:rsidP="008B5A15">
      <w:pPr>
        <w:numPr>
          <w:ilvl w:val="0"/>
          <w:numId w:val="100"/>
        </w:numPr>
        <w:spacing w:line="360" w:lineRule="auto"/>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opencv</w:t>
      </w:r>
      <w:proofErr w:type="spellEnd"/>
    </w:p>
    <w:p w14:paraId="73F607C4" w14:textId="77777777" w:rsidR="008B5A15" w:rsidRPr="008B5A15" w:rsidRDefault="008B5A15" w:rsidP="008B5A15">
      <w:pPr>
        <w:pStyle w:val="ListParagraph"/>
        <w:numPr>
          <w:ilvl w:val="0"/>
          <w:numId w:val="100"/>
        </w:numPr>
        <w:spacing w:line="360" w:lineRule="auto"/>
        <w:jc w:val="both"/>
        <w:rPr>
          <w:rFonts w:ascii="Times New Roman" w:eastAsia="Times New Roman" w:hAnsi="Times New Roman" w:cs="Times New Roman"/>
          <w:b/>
          <w:sz w:val="28"/>
          <w:szCs w:val="28"/>
        </w:rPr>
      </w:pPr>
      <w:r w:rsidRPr="008B5A15">
        <w:rPr>
          <w:rFonts w:ascii="Times New Roman" w:eastAsia="Times New Roman" w:hAnsi="Times New Roman" w:cs="Times New Roman"/>
          <w:b/>
          <w:sz w:val="28"/>
          <w:szCs w:val="28"/>
        </w:rPr>
        <w:lastRenderedPageBreak/>
        <w:t>HARDWARE REQUIREMENTS</w:t>
      </w:r>
    </w:p>
    <w:p w14:paraId="4094D401" w14:textId="77777777" w:rsidR="008B5A15" w:rsidRPr="008B5A15" w:rsidRDefault="008B5A15" w:rsidP="008B5A15">
      <w:pPr>
        <w:pStyle w:val="ListParagraph"/>
        <w:numPr>
          <w:ilvl w:val="0"/>
          <w:numId w:val="100"/>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sidRPr="008B5A15">
        <w:rPr>
          <w:rFonts w:ascii="Times New Roman" w:eastAsia="Times New Roman" w:hAnsi="Times New Roman" w:cs="Times New Roman"/>
          <w:color w:val="000000"/>
          <w:sz w:val="28"/>
          <w:szCs w:val="28"/>
        </w:rPr>
        <w:t>The most common set of requirements defined by any operating system or software application is the physical computer resources, also known as hardware, A hardware requirements list is often accompanied by a hardware compatibility list (HCL), especially in case of operating systems. An HCL lists tested, compatible, and sometimes incompatible hardware devices for a particular operating system or application. The following sub-sections discuss the various aspects of hardware requirements.</w:t>
      </w:r>
    </w:p>
    <w:p w14:paraId="2895F020" w14:textId="77777777" w:rsidR="008B5A15" w:rsidRPr="008B5A15" w:rsidRDefault="008B5A15" w:rsidP="008B5A15">
      <w:pPr>
        <w:pStyle w:val="ListParagraph"/>
        <w:numPr>
          <w:ilvl w:val="0"/>
          <w:numId w:val="100"/>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sidRPr="008B5A15">
        <w:rPr>
          <w:rFonts w:ascii="Times New Roman" w:eastAsia="Times New Roman" w:hAnsi="Times New Roman" w:cs="Times New Roman"/>
          <w:b/>
          <w:color w:val="000000"/>
          <w:sz w:val="28"/>
          <w:szCs w:val="28"/>
        </w:rPr>
        <w:t>Architecture –</w:t>
      </w:r>
      <w:r w:rsidRPr="008B5A15">
        <w:rPr>
          <w:rFonts w:ascii="Times New Roman" w:eastAsia="Times New Roman" w:hAnsi="Times New Roman" w:cs="Times New Roman"/>
          <w:color w:val="000000"/>
          <w:sz w:val="28"/>
          <w:szCs w:val="28"/>
        </w:rPr>
        <w:t xml:space="preserve"> All computer operating systems are designed for a particular computer architecture. Most software applications are limited to particular operating systems running on particular architectures. Although architecture-independent operating systems and applications exist, most need to be recompiled to run on a new architecture. See also a list of common operating systems and their supporting architectures.</w:t>
      </w:r>
    </w:p>
    <w:p w14:paraId="1B29B339" w14:textId="77777777" w:rsidR="008B5A15" w:rsidRPr="008B5A15" w:rsidRDefault="008B5A15" w:rsidP="008B5A15">
      <w:pPr>
        <w:pStyle w:val="ListParagraph"/>
        <w:numPr>
          <w:ilvl w:val="0"/>
          <w:numId w:val="100"/>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sidRPr="008B5A15">
        <w:rPr>
          <w:rFonts w:ascii="Times New Roman" w:eastAsia="Times New Roman" w:hAnsi="Times New Roman" w:cs="Times New Roman"/>
          <w:b/>
          <w:color w:val="000000"/>
          <w:sz w:val="28"/>
          <w:szCs w:val="28"/>
        </w:rPr>
        <w:t>Processing power –</w:t>
      </w:r>
      <w:r w:rsidRPr="008B5A15">
        <w:rPr>
          <w:rFonts w:ascii="Times New Roman" w:eastAsia="Times New Roman" w:hAnsi="Times New Roman" w:cs="Times New Roman"/>
          <w:color w:val="000000"/>
          <w:sz w:val="28"/>
          <w:szCs w:val="28"/>
        </w:rPr>
        <w:t xml:space="preserve"> The power of the central processing unit (CPU) is a fundamental system requirement for any software. Most software running on x86 architecture define processing power as the model and the clock speed of the CPU. Many other features of a CPU that influence its speed and power, like bus speed, cache, and MIPS are often ignored. This definition of power is often erroneous, as AMD Athlon and Intel Pentium CPUs at similar clock speed often have different throughput speeds. Intel Pentium CPUs have enjoyed a considerable degree of popularity, and are often mentioned in this category.</w:t>
      </w:r>
    </w:p>
    <w:p w14:paraId="29CD6302" w14:textId="77777777" w:rsidR="008B5A15" w:rsidRPr="008B5A15" w:rsidRDefault="008B5A15" w:rsidP="008B5A15">
      <w:pPr>
        <w:pStyle w:val="ListParagraph"/>
        <w:numPr>
          <w:ilvl w:val="0"/>
          <w:numId w:val="100"/>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sidRPr="008B5A15">
        <w:rPr>
          <w:rFonts w:ascii="Times New Roman" w:eastAsia="Times New Roman" w:hAnsi="Times New Roman" w:cs="Times New Roman"/>
          <w:b/>
          <w:color w:val="000000"/>
          <w:sz w:val="28"/>
          <w:szCs w:val="28"/>
        </w:rPr>
        <w:t>Memory –</w:t>
      </w:r>
      <w:r w:rsidRPr="008B5A15">
        <w:rPr>
          <w:rFonts w:ascii="Times New Roman" w:eastAsia="Times New Roman" w:hAnsi="Times New Roman" w:cs="Times New Roman"/>
          <w:color w:val="000000"/>
          <w:sz w:val="28"/>
          <w:szCs w:val="28"/>
        </w:rPr>
        <w:t xml:space="preserve"> All software, when run, resides in the </w:t>
      </w:r>
      <w:proofErr w:type="gramStart"/>
      <w:r w:rsidRPr="008B5A15">
        <w:rPr>
          <w:rFonts w:ascii="Times New Roman" w:eastAsia="Times New Roman" w:hAnsi="Times New Roman" w:cs="Times New Roman"/>
          <w:color w:val="000000"/>
          <w:sz w:val="28"/>
          <w:szCs w:val="28"/>
        </w:rPr>
        <w:t>random access</w:t>
      </w:r>
      <w:proofErr w:type="gramEnd"/>
      <w:r w:rsidRPr="008B5A15">
        <w:rPr>
          <w:rFonts w:ascii="Times New Roman" w:eastAsia="Times New Roman" w:hAnsi="Times New Roman" w:cs="Times New Roman"/>
          <w:color w:val="000000"/>
          <w:sz w:val="28"/>
          <w:szCs w:val="28"/>
        </w:rPr>
        <w:t xml:space="preserve"> memory (RAM) of a computer. Memory requirements are defined after considering demands of the application, operating system, supporting software and files, and other running processes. Optimal performance of other unrelated </w:t>
      </w:r>
      <w:r w:rsidRPr="008B5A15">
        <w:rPr>
          <w:rFonts w:ascii="Times New Roman" w:eastAsia="Times New Roman" w:hAnsi="Times New Roman" w:cs="Times New Roman"/>
          <w:color w:val="000000"/>
          <w:sz w:val="28"/>
          <w:szCs w:val="28"/>
        </w:rPr>
        <w:lastRenderedPageBreak/>
        <w:t>software running on a multi-tasking computer system is also considered when defining this requirement.</w:t>
      </w:r>
    </w:p>
    <w:p w14:paraId="475BFA46" w14:textId="77777777" w:rsidR="008B5A15" w:rsidRPr="008B5A15" w:rsidRDefault="008B5A15" w:rsidP="008B5A15">
      <w:pPr>
        <w:pStyle w:val="ListParagraph"/>
        <w:numPr>
          <w:ilvl w:val="0"/>
          <w:numId w:val="100"/>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sidRPr="008B5A15">
        <w:rPr>
          <w:rFonts w:ascii="Times New Roman" w:eastAsia="Times New Roman" w:hAnsi="Times New Roman" w:cs="Times New Roman"/>
          <w:b/>
          <w:color w:val="000000"/>
          <w:sz w:val="28"/>
          <w:szCs w:val="28"/>
        </w:rPr>
        <w:t>Secondary storage –</w:t>
      </w:r>
      <w:r w:rsidRPr="008B5A15">
        <w:rPr>
          <w:rFonts w:ascii="Times New Roman" w:eastAsia="Times New Roman" w:hAnsi="Times New Roman" w:cs="Times New Roman"/>
          <w:color w:val="000000"/>
          <w:sz w:val="28"/>
          <w:szCs w:val="28"/>
        </w:rPr>
        <w:t xml:space="preserve"> Hard-disk requirements vary, depending on the size of software installation, temporary files created and maintained while installing or running the software, and possible use of swap space (if RAM is insufficient).</w:t>
      </w:r>
    </w:p>
    <w:p w14:paraId="2E9D3243" w14:textId="77777777" w:rsidR="008B5A15" w:rsidRPr="008B5A15" w:rsidRDefault="008B5A15" w:rsidP="008B5A15">
      <w:pPr>
        <w:pStyle w:val="ListParagraph"/>
        <w:numPr>
          <w:ilvl w:val="0"/>
          <w:numId w:val="100"/>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sidRPr="008B5A15">
        <w:rPr>
          <w:rFonts w:ascii="Times New Roman" w:eastAsia="Times New Roman" w:hAnsi="Times New Roman" w:cs="Times New Roman"/>
          <w:b/>
          <w:color w:val="000000"/>
          <w:sz w:val="28"/>
          <w:szCs w:val="28"/>
        </w:rPr>
        <w:t>Display adapter –</w:t>
      </w:r>
      <w:r w:rsidRPr="008B5A15">
        <w:rPr>
          <w:rFonts w:ascii="Times New Roman" w:eastAsia="Times New Roman" w:hAnsi="Times New Roman" w:cs="Times New Roman"/>
          <w:color w:val="000000"/>
          <w:sz w:val="28"/>
          <w:szCs w:val="28"/>
        </w:rPr>
        <w:t xml:space="preserve"> Software requiring a better than average computer graphics display, like graphics editors and high-end games, often define high-end display adapters in the system requirements.</w:t>
      </w:r>
    </w:p>
    <w:p w14:paraId="5F9DFE38" w14:textId="77777777" w:rsidR="008B5A15" w:rsidRPr="008B5A15" w:rsidRDefault="008B5A15" w:rsidP="008B5A15">
      <w:pPr>
        <w:pStyle w:val="ListParagraph"/>
        <w:numPr>
          <w:ilvl w:val="0"/>
          <w:numId w:val="100"/>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360" w:lineRule="auto"/>
        <w:jc w:val="both"/>
        <w:rPr>
          <w:rFonts w:ascii="Times New Roman" w:eastAsia="Times New Roman" w:hAnsi="Times New Roman" w:cs="Times New Roman"/>
          <w:color w:val="000000"/>
          <w:sz w:val="28"/>
          <w:szCs w:val="28"/>
        </w:rPr>
      </w:pPr>
      <w:r w:rsidRPr="008B5A15">
        <w:rPr>
          <w:rFonts w:ascii="Times New Roman" w:eastAsia="Times New Roman" w:hAnsi="Times New Roman" w:cs="Times New Roman"/>
          <w:b/>
          <w:color w:val="000000"/>
          <w:sz w:val="28"/>
          <w:szCs w:val="28"/>
        </w:rPr>
        <w:t>Peripherals –</w:t>
      </w:r>
      <w:r w:rsidRPr="008B5A15">
        <w:rPr>
          <w:rFonts w:ascii="Times New Roman" w:eastAsia="Times New Roman" w:hAnsi="Times New Roman" w:cs="Times New Roman"/>
          <w:color w:val="000000"/>
          <w:sz w:val="28"/>
          <w:szCs w:val="28"/>
        </w:rPr>
        <w:t xml:space="preserve"> Some software applications need to make extensive and/or special use of some peripherals, demanding the higher performance or functionality of such peripherals. Such peripherals include CD-ROM drives, keyboards, pointing devices, network devices, etc.</w:t>
      </w:r>
    </w:p>
    <w:p w14:paraId="4B2E87EE" w14:textId="77777777" w:rsidR="008B5A15" w:rsidRPr="008B5A15" w:rsidRDefault="008B5A15" w:rsidP="008B5A15">
      <w:pPr>
        <w:spacing w:line="360" w:lineRule="auto"/>
        <w:ind w:left="1440"/>
        <w:jc w:val="both"/>
        <w:rPr>
          <w:rFonts w:ascii="Times New Roman" w:eastAsia="Times New Roman" w:hAnsi="Times New Roman" w:cs="Times New Roman"/>
          <w:bCs/>
          <w:sz w:val="28"/>
          <w:szCs w:val="28"/>
        </w:rPr>
      </w:pPr>
      <w:r w:rsidRPr="008B5A15">
        <w:rPr>
          <w:rFonts w:ascii="Times New Roman" w:eastAsia="Times New Roman" w:hAnsi="Times New Roman" w:cs="Times New Roman"/>
          <w:bCs/>
          <w:sz w:val="28"/>
          <w:szCs w:val="28"/>
        </w:rPr>
        <w:t xml:space="preserve">1)Operating </w:t>
      </w:r>
      <w:proofErr w:type="gramStart"/>
      <w:r w:rsidRPr="008B5A15">
        <w:rPr>
          <w:rFonts w:ascii="Times New Roman" w:eastAsia="Times New Roman" w:hAnsi="Times New Roman" w:cs="Times New Roman"/>
          <w:bCs/>
          <w:sz w:val="28"/>
          <w:szCs w:val="28"/>
        </w:rPr>
        <w:t>System :</w:t>
      </w:r>
      <w:proofErr w:type="gramEnd"/>
      <w:r w:rsidRPr="008B5A15">
        <w:rPr>
          <w:rFonts w:ascii="Times New Roman" w:eastAsia="Times New Roman" w:hAnsi="Times New Roman" w:cs="Times New Roman"/>
          <w:bCs/>
          <w:sz w:val="28"/>
          <w:szCs w:val="28"/>
        </w:rPr>
        <w:t xml:space="preserve"> Windows Only</w:t>
      </w:r>
    </w:p>
    <w:p w14:paraId="53218A47" w14:textId="77777777" w:rsidR="008B5A15" w:rsidRPr="008B5A15" w:rsidRDefault="008B5A15" w:rsidP="008B5A15">
      <w:pPr>
        <w:spacing w:line="360" w:lineRule="auto"/>
        <w:ind w:left="1440"/>
        <w:jc w:val="both"/>
        <w:rPr>
          <w:rFonts w:ascii="Times New Roman" w:eastAsia="Times New Roman" w:hAnsi="Times New Roman" w:cs="Times New Roman"/>
          <w:bCs/>
          <w:sz w:val="28"/>
          <w:szCs w:val="28"/>
        </w:rPr>
      </w:pPr>
      <w:r w:rsidRPr="008B5A15">
        <w:rPr>
          <w:rFonts w:ascii="Times New Roman" w:eastAsia="Times New Roman" w:hAnsi="Times New Roman" w:cs="Times New Roman"/>
          <w:bCs/>
          <w:sz w:val="28"/>
          <w:szCs w:val="28"/>
        </w:rPr>
        <w:t>2)</w:t>
      </w:r>
      <w:proofErr w:type="gramStart"/>
      <w:r w:rsidRPr="008B5A15">
        <w:rPr>
          <w:rFonts w:ascii="Times New Roman" w:eastAsia="Times New Roman" w:hAnsi="Times New Roman" w:cs="Times New Roman"/>
          <w:bCs/>
          <w:sz w:val="28"/>
          <w:szCs w:val="28"/>
        </w:rPr>
        <w:t>Processor :</w:t>
      </w:r>
      <w:proofErr w:type="gramEnd"/>
      <w:r w:rsidRPr="008B5A15">
        <w:rPr>
          <w:rFonts w:ascii="Times New Roman" w:eastAsia="Times New Roman" w:hAnsi="Times New Roman" w:cs="Times New Roman"/>
          <w:bCs/>
          <w:sz w:val="28"/>
          <w:szCs w:val="28"/>
        </w:rPr>
        <w:t xml:space="preserve"> i5 and above</w:t>
      </w:r>
    </w:p>
    <w:p w14:paraId="48C2B74F" w14:textId="77777777" w:rsidR="008B5A15" w:rsidRPr="008B5A15" w:rsidRDefault="008B5A15" w:rsidP="008B5A15">
      <w:pPr>
        <w:spacing w:line="360" w:lineRule="auto"/>
        <w:ind w:left="1440"/>
        <w:jc w:val="both"/>
        <w:rPr>
          <w:rFonts w:ascii="Times New Roman" w:eastAsia="Times New Roman" w:hAnsi="Times New Roman" w:cs="Times New Roman"/>
          <w:bCs/>
          <w:sz w:val="28"/>
          <w:szCs w:val="28"/>
        </w:rPr>
      </w:pPr>
      <w:r w:rsidRPr="008B5A15">
        <w:rPr>
          <w:rFonts w:ascii="Times New Roman" w:eastAsia="Times New Roman" w:hAnsi="Times New Roman" w:cs="Times New Roman"/>
          <w:bCs/>
          <w:sz w:val="28"/>
          <w:szCs w:val="28"/>
        </w:rPr>
        <w:t>3)</w:t>
      </w:r>
      <w:proofErr w:type="gramStart"/>
      <w:r w:rsidRPr="008B5A15">
        <w:rPr>
          <w:rFonts w:ascii="Times New Roman" w:eastAsia="Times New Roman" w:hAnsi="Times New Roman" w:cs="Times New Roman"/>
          <w:bCs/>
          <w:sz w:val="28"/>
          <w:szCs w:val="28"/>
        </w:rPr>
        <w:t>Ram :</w:t>
      </w:r>
      <w:proofErr w:type="gramEnd"/>
      <w:r w:rsidRPr="008B5A15">
        <w:rPr>
          <w:rFonts w:ascii="Times New Roman" w:eastAsia="Times New Roman" w:hAnsi="Times New Roman" w:cs="Times New Roman"/>
          <w:bCs/>
          <w:sz w:val="28"/>
          <w:szCs w:val="28"/>
        </w:rPr>
        <w:t xml:space="preserve"> 4gb and above </w:t>
      </w:r>
    </w:p>
    <w:p w14:paraId="70FF32A7" w14:textId="77777777" w:rsidR="008B5A15" w:rsidRPr="008B5A15" w:rsidRDefault="008B5A15" w:rsidP="008B5A15">
      <w:pPr>
        <w:spacing w:line="360" w:lineRule="auto"/>
        <w:ind w:left="1440"/>
        <w:jc w:val="both"/>
        <w:rPr>
          <w:rFonts w:ascii="Times New Roman" w:eastAsia="Times New Roman" w:hAnsi="Times New Roman" w:cs="Times New Roman"/>
          <w:bCs/>
          <w:color w:val="0D0D0D" w:themeColor="text1" w:themeTint="F2"/>
          <w:sz w:val="28"/>
          <w:szCs w:val="28"/>
        </w:rPr>
      </w:pPr>
      <w:r w:rsidRPr="008B5A15">
        <w:rPr>
          <w:rFonts w:ascii="Times New Roman" w:eastAsia="Times New Roman" w:hAnsi="Times New Roman" w:cs="Times New Roman"/>
          <w:bCs/>
          <w:sz w:val="28"/>
          <w:szCs w:val="28"/>
        </w:rPr>
        <w:t xml:space="preserve">4)Hard </w:t>
      </w:r>
      <w:proofErr w:type="gramStart"/>
      <w:r w:rsidRPr="008B5A15">
        <w:rPr>
          <w:rFonts w:ascii="Times New Roman" w:eastAsia="Times New Roman" w:hAnsi="Times New Roman" w:cs="Times New Roman"/>
          <w:bCs/>
          <w:sz w:val="28"/>
          <w:szCs w:val="28"/>
        </w:rPr>
        <w:t>Disk :</w:t>
      </w:r>
      <w:proofErr w:type="gramEnd"/>
      <w:r w:rsidRPr="008B5A15">
        <w:rPr>
          <w:rFonts w:ascii="Times New Roman" w:eastAsia="Times New Roman" w:hAnsi="Times New Roman" w:cs="Times New Roman"/>
          <w:bCs/>
          <w:sz w:val="28"/>
          <w:szCs w:val="28"/>
        </w:rPr>
        <w:t xml:space="preserve"> 50 GB</w:t>
      </w:r>
    </w:p>
    <w:p w14:paraId="2E7BC99A" w14:textId="77777777" w:rsidR="006D78A2" w:rsidRDefault="006D78A2" w:rsidP="008B5A15">
      <w:pPr>
        <w:spacing w:line="360" w:lineRule="auto"/>
        <w:jc w:val="both"/>
        <w:rPr>
          <w:rFonts w:ascii="Times New Roman" w:eastAsia="Times New Roman" w:hAnsi="Times New Roman" w:cs="Times New Roman"/>
          <w:b/>
          <w:color w:val="0D0D0D" w:themeColor="text1" w:themeTint="F2"/>
          <w:sz w:val="28"/>
          <w:szCs w:val="28"/>
        </w:rPr>
      </w:pPr>
    </w:p>
    <w:p w14:paraId="26B3D26B" w14:textId="77777777" w:rsidR="006D78A2" w:rsidRDefault="006D78A2" w:rsidP="008B5A15">
      <w:pPr>
        <w:spacing w:line="360" w:lineRule="auto"/>
        <w:jc w:val="both"/>
        <w:rPr>
          <w:rFonts w:ascii="Times New Roman" w:eastAsia="Times New Roman" w:hAnsi="Times New Roman" w:cs="Times New Roman"/>
          <w:b/>
          <w:color w:val="0D0D0D" w:themeColor="text1" w:themeTint="F2"/>
          <w:sz w:val="28"/>
          <w:szCs w:val="28"/>
        </w:rPr>
      </w:pPr>
    </w:p>
    <w:p w14:paraId="0C530E82" w14:textId="77777777" w:rsidR="006D78A2" w:rsidRDefault="006D78A2" w:rsidP="008B5A15">
      <w:pPr>
        <w:spacing w:line="360" w:lineRule="auto"/>
        <w:jc w:val="both"/>
        <w:rPr>
          <w:rFonts w:ascii="Times New Roman" w:eastAsia="Times New Roman" w:hAnsi="Times New Roman" w:cs="Times New Roman"/>
          <w:b/>
          <w:color w:val="0D0D0D" w:themeColor="text1" w:themeTint="F2"/>
          <w:sz w:val="28"/>
          <w:szCs w:val="28"/>
        </w:rPr>
      </w:pPr>
    </w:p>
    <w:p w14:paraId="2BD40F1A" w14:textId="77777777" w:rsidR="006D78A2" w:rsidRDefault="006D78A2" w:rsidP="008B5A15">
      <w:pPr>
        <w:spacing w:line="360" w:lineRule="auto"/>
        <w:jc w:val="both"/>
        <w:rPr>
          <w:rFonts w:ascii="Times New Roman" w:eastAsia="Times New Roman" w:hAnsi="Times New Roman" w:cs="Times New Roman"/>
          <w:b/>
          <w:color w:val="0D0D0D" w:themeColor="text1" w:themeTint="F2"/>
          <w:sz w:val="28"/>
          <w:szCs w:val="28"/>
        </w:rPr>
      </w:pPr>
    </w:p>
    <w:p w14:paraId="122059FA" w14:textId="77777777" w:rsidR="006D78A2" w:rsidRDefault="006D78A2" w:rsidP="008B5A15">
      <w:pPr>
        <w:spacing w:line="360" w:lineRule="auto"/>
        <w:jc w:val="both"/>
        <w:rPr>
          <w:rFonts w:ascii="Times New Roman" w:eastAsia="Times New Roman" w:hAnsi="Times New Roman" w:cs="Times New Roman"/>
          <w:b/>
          <w:color w:val="0D0D0D" w:themeColor="text1" w:themeTint="F2"/>
          <w:sz w:val="28"/>
          <w:szCs w:val="28"/>
        </w:rPr>
      </w:pPr>
    </w:p>
    <w:p w14:paraId="72BF62BF" w14:textId="77777777" w:rsidR="006D78A2" w:rsidRDefault="006D78A2" w:rsidP="008B5A15">
      <w:pPr>
        <w:spacing w:line="360" w:lineRule="auto"/>
        <w:jc w:val="both"/>
        <w:rPr>
          <w:rFonts w:ascii="Times New Roman" w:eastAsia="Times New Roman" w:hAnsi="Times New Roman" w:cs="Times New Roman"/>
          <w:b/>
          <w:color w:val="0D0D0D" w:themeColor="text1" w:themeTint="F2"/>
          <w:sz w:val="28"/>
          <w:szCs w:val="28"/>
        </w:rPr>
      </w:pPr>
    </w:p>
    <w:p w14:paraId="25AB87F0" w14:textId="77777777" w:rsidR="006D78A2" w:rsidRDefault="006D78A2" w:rsidP="008B5A15">
      <w:pPr>
        <w:spacing w:line="360" w:lineRule="auto"/>
        <w:jc w:val="both"/>
        <w:rPr>
          <w:rFonts w:ascii="Times New Roman" w:eastAsia="Times New Roman" w:hAnsi="Times New Roman" w:cs="Times New Roman"/>
          <w:b/>
          <w:color w:val="0D0D0D" w:themeColor="text1" w:themeTint="F2"/>
          <w:sz w:val="28"/>
          <w:szCs w:val="28"/>
        </w:rPr>
      </w:pPr>
    </w:p>
    <w:p w14:paraId="09473286" w14:textId="333C26DC" w:rsidR="008B5A15" w:rsidRDefault="008B5A15" w:rsidP="008B5A15">
      <w:pPr>
        <w:spacing w:line="360" w:lineRule="auto"/>
        <w:jc w:val="both"/>
        <w:rPr>
          <w:rFonts w:ascii="Times New Roman" w:eastAsia="Times New Roman" w:hAnsi="Times New Roman" w:cs="Times New Roman"/>
          <w:b/>
          <w:color w:val="0D0D0D" w:themeColor="text1" w:themeTint="F2"/>
          <w:sz w:val="28"/>
          <w:szCs w:val="28"/>
        </w:rPr>
      </w:pPr>
      <w:r w:rsidRPr="008B5A15">
        <w:rPr>
          <w:rFonts w:ascii="Times New Roman" w:eastAsia="Times New Roman" w:hAnsi="Times New Roman" w:cs="Times New Roman"/>
          <w:b/>
          <w:color w:val="0D0D0D" w:themeColor="text1" w:themeTint="F2"/>
          <w:sz w:val="28"/>
          <w:szCs w:val="28"/>
        </w:rPr>
        <w:lastRenderedPageBreak/>
        <w:t>LITERATURE REVIEW:</w:t>
      </w:r>
    </w:p>
    <w:p w14:paraId="5DAA9511" w14:textId="77777777" w:rsidR="008B5A15" w:rsidRDefault="008B5A15" w:rsidP="008B5A15">
      <w:pPr>
        <w:spacing w:line="360" w:lineRule="auto"/>
        <w:jc w:val="both"/>
        <w:rPr>
          <w:rFonts w:ascii="Times New Roman" w:eastAsia="Times New Roman" w:hAnsi="Times New Roman" w:cs="Times New Roman"/>
          <w:b/>
          <w:color w:val="0D0D0D" w:themeColor="text1" w:themeTint="F2"/>
          <w:sz w:val="28"/>
          <w:szCs w:val="28"/>
        </w:rPr>
      </w:pPr>
    </w:p>
    <w:tbl>
      <w:tblPr>
        <w:tblStyle w:val="GridTable4-Accent4"/>
        <w:tblW w:w="10654" w:type="dxa"/>
        <w:tblInd w:w="-714" w:type="dxa"/>
        <w:tblLook w:val="04A0" w:firstRow="1" w:lastRow="0" w:firstColumn="1" w:lastColumn="0" w:noHBand="0" w:noVBand="1"/>
      </w:tblPr>
      <w:tblGrid>
        <w:gridCol w:w="684"/>
        <w:gridCol w:w="2005"/>
        <w:gridCol w:w="1866"/>
        <w:gridCol w:w="2229"/>
        <w:gridCol w:w="2099"/>
        <w:gridCol w:w="1771"/>
      </w:tblGrid>
      <w:tr w:rsidR="006D78A2" w:rsidRPr="006D78A2" w14:paraId="5A4DC90A" w14:textId="77777777" w:rsidTr="006D78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hideMark/>
          </w:tcPr>
          <w:p w14:paraId="6DE8C3EC" w14:textId="77777777" w:rsidR="006D78A2" w:rsidRPr="006D78A2" w:rsidRDefault="006D78A2" w:rsidP="006D78A2">
            <w:pPr>
              <w:spacing w:after="160" w:line="360" w:lineRule="auto"/>
              <w:jc w:val="both"/>
              <w:rPr>
                <w:rFonts w:ascii="Times New Roman" w:eastAsia="Times New Roman" w:hAnsi="Times New Roman" w:cs="Times New Roman"/>
                <w:color w:val="0D0D0D" w:themeColor="text1" w:themeTint="F2"/>
                <w:sz w:val="28"/>
                <w:szCs w:val="28"/>
              </w:rPr>
            </w:pPr>
            <w:r w:rsidRPr="006D78A2">
              <w:rPr>
                <w:rFonts w:ascii="Times New Roman" w:eastAsia="Times New Roman" w:hAnsi="Times New Roman" w:cs="Times New Roman"/>
                <w:color w:val="0D0D0D" w:themeColor="text1" w:themeTint="F2"/>
                <w:sz w:val="28"/>
                <w:szCs w:val="28"/>
              </w:rPr>
              <w:t>No.</w:t>
            </w:r>
          </w:p>
        </w:tc>
        <w:tc>
          <w:tcPr>
            <w:tcW w:w="2005" w:type="dxa"/>
            <w:hideMark/>
          </w:tcPr>
          <w:p w14:paraId="15B12C8C" w14:textId="77777777" w:rsidR="006D78A2" w:rsidRPr="006D78A2" w:rsidRDefault="006D78A2" w:rsidP="006D78A2">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themeColor="text1" w:themeTint="F2"/>
                <w:sz w:val="28"/>
                <w:szCs w:val="28"/>
              </w:rPr>
            </w:pPr>
            <w:r w:rsidRPr="006D78A2">
              <w:rPr>
                <w:rFonts w:ascii="Times New Roman" w:eastAsia="Times New Roman" w:hAnsi="Times New Roman" w:cs="Times New Roman"/>
                <w:color w:val="0D0D0D" w:themeColor="text1" w:themeTint="F2"/>
                <w:sz w:val="28"/>
                <w:szCs w:val="28"/>
              </w:rPr>
              <w:t>Research Paper Title</w:t>
            </w:r>
          </w:p>
        </w:tc>
        <w:tc>
          <w:tcPr>
            <w:tcW w:w="1539" w:type="dxa"/>
            <w:hideMark/>
          </w:tcPr>
          <w:p w14:paraId="4906BB6B" w14:textId="77777777" w:rsidR="006D78A2" w:rsidRPr="006D78A2" w:rsidRDefault="006D78A2" w:rsidP="006D78A2">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themeColor="text1" w:themeTint="F2"/>
                <w:sz w:val="28"/>
                <w:szCs w:val="28"/>
              </w:rPr>
            </w:pPr>
            <w:r w:rsidRPr="006D78A2">
              <w:rPr>
                <w:rFonts w:ascii="Times New Roman" w:eastAsia="Times New Roman" w:hAnsi="Times New Roman" w:cs="Times New Roman"/>
                <w:color w:val="0D0D0D" w:themeColor="text1" w:themeTint="F2"/>
                <w:sz w:val="28"/>
                <w:szCs w:val="28"/>
              </w:rPr>
              <w:t>Authors</w:t>
            </w:r>
          </w:p>
        </w:tc>
        <w:tc>
          <w:tcPr>
            <w:tcW w:w="2531" w:type="dxa"/>
            <w:hideMark/>
          </w:tcPr>
          <w:p w14:paraId="2250D96E" w14:textId="77777777" w:rsidR="006D78A2" w:rsidRPr="006D78A2" w:rsidRDefault="006D78A2" w:rsidP="006D78A2">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themeColor="text1" w:themeTint="F2"/>
                <w:sz w:val="28"/>
                <w:szCs w:val="28"/>
              </w:rPr>
            </w:pPr>
            <w:r w:rsidRPr="006D78A2">
              <w:rPr>
                <w:rFonts w:ascii="Times New Roman" w:eastAsia="Times New Roman" w:hAnsi="Times New Roman" w:cs="Times New Roman"/>
                <w:color w:val="0D0D0D" w:themeColor="text1" w:themeTint="F2"/>
                <w:sz w:val="28"/>
                <w:szCs w:val="28"/>
              </w:rPr>
              <w:t>Model / Technique Used</w:t>
            </w:r>
          </w:p>
        </w:tc>
        <w:tc>
          <w:tcPr>
            <w:tcW w:w="0" w:type="auto"/>
            <w:hideMark/>
          </w:tcPr>
          <w:p w14:paraId="12B21779" w14:textId="77777777" w:rsidR="006D78A2" w:rsidRPr="006D78A2" w:rsidRDefault="006D78A2" w:rsidP="006D78A2">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themeColor="text1" w:themeTint="F2"/>
                <w:sz w:val="28"/>
                <w:szCs w:val="28"/>
              </w:rPr>
            </w:pPr>
            <w:r w:rsidRPr="006D78A2">
              <w:rPr>
                <w:rFonts w:ascii="Times New Roman" w:eastAsia="Times New Roman" w:hAnsi="Times New Roman" w:cs="Times New Roman"/>
                <w:color w:val="0D0D0D" w:themeColor="text1" w:themeTint="F2"/>
                <w:sz w:val="28"/>
                <w:szCs w:val="28"/>
              </w:rPr>
              <w:t>Advantages</w:t>
            </w:r>
          </w:p>
        </w:tc>
        <w:tc>
          <w:tcPr>
            <w:tcW w:w="1771" w:type="dxa"/>
            <w:hideMark/>
          </w:tcPr>
          <w:p w14:paraId="553B2D82" w14:textId="77777777" w:rsidR="006D78A2" w:rsidRPr="006D78A2" w:rsidRDefault="006D78A2" w:rsidP="006D78A2">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themeColor="text1" w:themeTint="F2"/>
                <w:sz w:val="28"/>
                <w:szCs w:val="28"/>
              </w:rPr>
            </w:pPr>
            <w:r w:rsidRPr="006D78A2">
              <w:rPr>
                <w:rFonts w:ascii="Times New Roman" w:eastAsia="Times New Roman" w:hAnsi="Times New Roman" w:cs="Times New Roman"/>
                <w:color w:val="0D0D0D" w:themeColor="text1" w:themeTint="F2"/>
                <w:sz w:val="28"/>
                <w:szCs w:val="28"/>
              </w:rPr>
              <w:t>Research Gaps</w:t>
            </w:r>
          </w:p>
        </w:tc>
      </w:tr>
      <w:tr w:rsidR="006D78A2" w:rsidRPr="006D78A2" w14:paraId="1132B77D" w14:textId="77777777" w:rsidTr="006D78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hideMark/>
          </w:tcPr>
          <w:p w14:paraId="7526654A" w14:textId="77777777" w:rsidR="006D78A2" w:rsidRPr="006D78A2" w:rsidRDefault="006D78A2" w:rsidP="006D78A2">
            <w:pPr>
              <w:spacing w:after="160" w:line="360" w:lineRule="auto"/>
              <w:jc w:val="both"/>
              <w:rPr>
                <w:rFonts w:ascii="Times New Roman" w:eastAsia="Times New Roman" w:hAnsi="Times New Roman" w:cs="Times New Roman"/>
                <w:color w:val="0D0D0D" w:themeColor="text1" w:themeTint="F2"/>
                <w:sz w:val="28"/>
                <w:szCs w:val="28"/>
              </w:rPr>
            </w:pPr>
            <w:r w:rsidRPr="006D78A2">
              <w:rPr>
                <w:rFonts w:ascii="Times New Roman" w:eastAsia="Times New Roman" w:hAnsi="Times New Roman" w:cs="Times New Roman"/>
                <w:color w:val="0D0D0D" w:themeColor="text1" w:themeTint="F2"/>
                <w:sz w:val="28"/>
                <w:szCs w:val="28"/>
              </w:rPr>
              <w:t>1</w:t>
            </w:r>
          </w:p>
        </w:tc>
        <w:tc>
          <w:tcPr>
            <w:tcW w:w="2005" w:type="dxa"/>
            <w:hideMark/>
          </w:tcPr>
          <w:p w14:paraId="5D08ADDC"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Emotion Recognition from Facial Expressions using Deep Learning</w:t>
            </w:r>
          </w:p>
        </w:tc>
        <w:tc>
          <w:tcPr>
            <w:tcW w:w="1539" w:type="dxa"/>
            <w:hideMark/>
          </w:tcPr>
          <w:p w14:paraId="3102B301"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Ekman et al.</w:t>
            </w:r>
          </w:p>
        </w:tc>
        <w:tc>
          <w:tcPr>
            <w:tcW w:w="2531" w:type="dxa"/>
            <w:hideMark/>
          </w:tcPr>
          <w:p w14:paraId="4F99FE49"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CNN, Deep Neural Networks</w:t>
            </w:r>
          </w:p>
        </w:tc>
        <w:tc>
          <w:tcPr>
            <w:tcW w:w="0" w:type="auto"/>
            <w:hideMark/>
          </w:tcPr>
          <w:p w14:paraId="61BD16F3"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High accuracy in emotion classification; real-time capability</w:t>
            </w:r>
          </w:p>
        </w:tc>
        <w:tc>
          <w:tcPr>
            <w:tcW w:w="1771" w:type="dxa"/>
            <w:hideMark/>
          </w:tcPr>
          <w:p w14:paraId="2E265FB7"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Does not integrate access control or security systems</w:t>
            </w:r>
          </w:p>
        </w:tc>
      </w:tr>
      <w:tr w:rsidR="006D78A2" w:rsidRPr="006D78A2" w14:paraId="71A83B82" w14:textId="77777777" w:rsidTr="006D78A2">
        <w:tc>
          <w:tcPr>
            <w:cnfStyle w:val="001000000000" w:firstRow="0" w:lastRow="0" w:firstColumn="1" w:lastColumn="0" w:oddVBand="0" w:evenVBand="0" w:oddHBand="0" w:evenHBand="0" w:firstRowFirstColumn="0" w:firstRowLastColumn="0" w:lastRowFirstColumn="0" w:lastRowLastColumn="0"/>
            <w:tcW w:w="709" w:type="dxa"/>
            <w:hideMark/>
          </w:tcPr>
          <w:p w14:paraId="61B5FF3D" w14:textId="77777777" w:rsidR="006D78A2" w:rsidRPr="006D78A2" w:rsidRDefault="006D78A2" w:rsidP="006D78A2">
            <w:pPr>
              <w:spacing w:after="160" w:line="360" w:lineRule="auto"/>
              <w:jc w:val="both"/>
              <w:rPr>
                <w:rFonts w:ascii="Times New Roman" w:eastAsia="Times New Roman" w:hAnsi="Times New Roman" w:cs="Times New Roman"/>
                <w:color w:val="0D0D0D" w:themeColor="text1" w:themeTint="F2"/>
                <w:sz w:val="28"/>
                <w:szCs w:val="28"/>
              </w:rPr>
            </w:pPr>
            <w:r w:rsidRPr="006D78A2">
              <w:rPr>
                <w:rFonts w:ascii="Times New Roman" w:eastAsia="Times New Roman" w:hAnsi="Times New Roman" w:cs="Times New Roman"/>
                <w:color w:val="0D0D0D" w:themeColor="text1" w:themeTint="F2"/>
                <w:sz w:val="28"/>
                <w:szCs w:val="28"/>
              </w:rPr>
              <w:t>2</w:t>
            </w:r>
          </w:p>
        </w:tc>
        <w:tc>
          <w:tcPr>
            <w:tcW w:w="2005" w:type="dxa"/>
            <w:hideMark/>
          </w:tcPr>
          <w:p w14:paraId="1E0DB648"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Face Recognition-Based Authentication System</w:t>
            </w:r>
          </w:p>
        </w:tc>
        <w:tc>
          <w:tcPr>
            <w:tcW w:w="1539" w:type="dxa"/>
            <w:hideMark/>
          </w:tcPr>
          <w:p w14:paraId="0F16A9F2"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Turk &amp; Pentland</w:t>
            </w:r>
          </w:p>
        </w:tc>
        <w:tc>
          <w:tcPr>
            <w:tcW w:w="2531" w:type="dxa"/>
            <w:hideMark/>
          </w:tcPr>
          <w:p w14:paraId="73826ED2"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Eigenfaces, PCA</w:t>
            </w:r>
          </w:p>
        </w:tc>
        <w:tc>
          <w:tcPr>
            <w:tcW w:w="0" w:type="auto"/>
            <w:hideMark/>
          </w:tcPr>
          <w:p w14:paraId="6DE25A2F"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Efficient face authentication; low computational cost</w:t>
            </w:r>
          </w:p>
        </w:tc>
        <w:tc>
          <w:tcPr>
            <w:tcW w:w="1771" w:type="dxa"/>
            <w:hideMark/>
          </w:tcPr>
          <w:p w14:paraId="1FAAAC7F"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No emotion analysis or post-login monitoring</w:t>
            </w:r>
          </w:p>
        </w:tc>
      </w:tr>
      <w:tr w:rsidR="006D78A2" w:rsidRPr="006D78A2" w14:paraId="5961D619" w14:textId="77777777" w:rsidTr="006D78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hideMark/>
          </w:tcPr>
          <w:p w14:paraId="5DFFCCFB" w14:textId="77777777" w:rsidR="006D78A2" w:rsidRPr="006D78A2" w:rsidRDefault="006D78A2" w:rsidP="006D78A2">
            <w:pPr>
              <w:spacing w:after="160" w:line="360" w:lineRule="auto"/>
              <w:jc w:val="both"/>
              <w:rPr>
                <w:rFonts w:ascii="Times New Roman" w:eastAsia="Times New Roman" w:hAnsi="Times New Roman" w:cs="Times New Roman"/>
                <w:color w:val="0D0D0D" w:themeColor="text1" w:themeTint="F2"/>
                <w:sz w:val="28"/>
                <w:szCs w:val="28"/>
              </w:rPr>
            </w:pPr>
            <w:r w:rsidRPr="006D78A2">
              <w:rPr>
                <w:rFonts w:ascii="Times New Roman" w:eastAsia="Times New Roman" w:hAnsi="Times New Roman" w:cs="Times New Roman"/>
                <w:color w:val="0D0D0D" w:themeColor="text1" w:themeTint="F2"/>
                <w:sz w:val="28"/>
                <w:szCs w:val="28"/>
              </w:rPr>
              <w:t>3</w:t>
            </w:r>
          </w:p>
        </w:tc>
        <w:tc>
          <w:tcPr>
            <w:tcW w:w="2005" w:type="dxa"/>
            <w:hideMark/>
          </w:tcPr>
          <w:p w14:paraId="3967A29C"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Real-Time Facial Emotion Detection Using CNN</w:t>
            </w:r>
          </w:p>
        </w:tc>
        <w:tc>
          <w:tcPr>
            <w:tcW w:w="1539" w:type="dxa"/>
            <w:hideMark/>
          </w:tcPr>
          <w:p w14:paraId="57D603F3"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proofErr w:type="spellStart"/>
            <w:r w:rsidRPr="006D78A2">
              <w:rPr>
                <w:rFonts w:ascii="Times New Roman" w:eastAsia="Times New Roman" w:hAnsi="Times New Roman" w:cs="Times New Roman"/>
                <w:b/>
                <w:color w:val="0D0D0D" w:themeColor="text1" w:themeTint="F2"/>
                <w:sz w:val="28"/>
                <w:szCs w:val="28"/>
              </w:rPr>
              <w:t>Mollahosseini</w:t>
            </w:r>
            <w:proofErr w:type="spellEnd"/>
            <w:r w:rsidRPr="006D78A2">
              <w:rPr>
                <w:rFonts w:ascii="Times New Roman" w:eastAsia="Times New Roman" w:hAnsi="Times New Roman" w:cs="Times New Roman"/>
                <w:b/>
                <w:color w:val="0D0D0D" w:themeColor="text1" w:themeTint="F2"/>
                <w:sz w:val="28"/>
                <w:szCs w:val="28"/>
              </w:rPr>
              <w:t xml:space="preserve"> et al.</w:t>
            </w:r>
          </w:p>
        </w:tc>
        <w:tc>
          <w:tcPr>
            <w:tcW w:w="2531" w:type="dxa"/>
            <w:hideMark/>
          </w:tcPr>
          <w:p w14:paraId="486273D8"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CNN</w:t>
            </w:r>
          </w:p>
        </w:tc>
        <w:tc>
          <w:tcPr>
            <w:tcW w:w="0" w:type="auto"/>
            <w:hideMark/>
          </w:tcPr>
          <w:p w14:paraId="0402F4E6"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Robust emotion detection under controlled environments</w:t>
            </w:r>
          </w:p>
        </w:tc>
        <w:tc>
          <w:tcPr>
            <w:tcW w:w="1771" w:type="dxa"/>
            <w:hideMark/>
          </w:tcPr>
          <w:p w14:paraId="0079BD5A"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Performance degrades in real-world lighting conditions</w:t>
            </w:r>
          </w:p>
        </w:tc>
      </w:tr>
      <w:tr w:rsidR="006D78A2" w:rsidRPr="006D78A2" w14:paraId="4296DCDB" w14:textId="77777777" w:rsidTr="006D78A2">
        <w:tc>
          <w:tcPr>
            <w:cnfStyle w:val="001000000000" w:firstRow="0" w:lastRow="0" w:firstColumn="1" w:lastColumn="0" w:oddVBand="0" w:evenVBand="0" w:oddHBand="0" w:evenHBand="0" w:firstRowFirstColumn="0" w:firstRowLastColumn="0" w:lastRowFirstColumn="0" w:lastRowLastColumn="0"/>
            <w:tcW w:w="709" w:type="dxa"/>
            <w:hideMark/>
          </w:tcPr>
          <w:p w14:paraId="195F63F6" w14:textId="77777777" w:rsidR="006D78A2" w:rsidRPr="006D78A2" w:rsidRDefault="006D78A2" w:rsidP="006D78A2">
            <w:pPr>
              <w:spacing w:after="160" w:line="360" w:lineRule="auto"/>
              <w:jc w:val="both"/>
              <w:rPr>
                <w:rFonts w:ascii="Times New Roman" w:eastAsia="Times New Roman" w:hAnsi="Times New Roman" w:cs="Times New Roman"/>
                <w:color w:val="0D0D0D" w:themeColor="text1" w:themeTint="F2"/>
                <w:sz w:val="28"/>
                <w:szCs w:val="28"/>
              </w:rPr>
            </w:pPr>
            <w:r w:rsidRPr="006D78A2">
              <w:rPr>
                <w:rFonts w:ascii="Times New Roman" w:eastAsia="Times New Roman" w:hAnsi="Times New Roman" w:cs="Times New Roman"/>
                <w:color w:val="0D0D0D" w:themeColor="text1" w:themeTint="F2"/>
                <w:sz w:val="28"/>
                <w:szCs w:val="28"/>
              </w:rPr>
              <w:t>4</w:t>
            </w:r>
          </w:p>
        </w:tc>
        <w:tc>
          <w:tcPr>
            <w:tcW w:w="2005" w:type="dxa"/>
            <w:hideMark/>
          </w:tcPr>
          <w:p w14:paraId="7B8AA25D"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Biometric Access Control Using Face Recognition</w:t>
            </w:r>
          </w:p>
        </w:tc>
        <w:tc>
          <w:tcPr>
            <w:tcW w:w="1539" w:type="dxa"/>
            <w:hideMark/>
          </w:tcPr>
          <w:p w14:paraId="1083CD5D"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Jain et al.</w:t>
            </w:r>
          </w:p>
        </w:tc>
        <w:tc>
          <w:tcPr>
            <w:tcW w:w="2531" w:type="dxa"/>
            <w:hideMark/>
          </w:tcPr>
          <w:p w14:paraId="2B6A1AC4"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Haar Cascade + LBPH</w:t>
            </w:r>
          </w:p>
        </w:tc>
        <w:tc>
          <w:tcPr>
            <w:tcW w:w="0" w:type="auto"/>
            <w:hideMark/>
          </w:tcPr>
          <w:p w14:paraId="20918A9A"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Non-intrusive and easy to deploy</w:t>
            </w:r>
          </w:p>
        </w:tc>
        <w:tc>
          <w:tcPr>
            <w:tcW w:w="1771" w:type="dxa"/>
            <w:hideMark/>
          </w:tcPr>
          <w:p w14:paraId="0A7EEEAB"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Limited to identity verification only</w:t>
            </w:r>
          </w:p>
        </w:tc>
      </w:tr>
      <w:tr w:rsidR="006D78A2" w:rsidRPr="006D78A2" w14:paraId="00C18733" w14:textId="77777777" w:rsidTr="006D78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hideMark/>
          </w:tcPr>
          <w:p w14:paraId="30A38305" w14:textId="77777777" w:rsidR="006D78A2" w:rsidRPr="006D78A2" w:rsidRDefault="006D78A2" w:rsidP="006D78A2">
            <w:pPr>
              <w:spacing w:after="160" w:line="360" w:lineRule="auto"/>
              <w:jc w:val="both"/>
              <w:rPr>
                <w:rFonts w:ascii="Times New Roman" w:eastAsia="Times New Roman" w:hAnsi="Times New Roman" w:cs="Times New Roman"/>
                <w:color w:val="0D0D0D" w:themeColor="text1" w:themeTint="F2"/>
                <w:sz w:val="28"/>
                <w:szCs w:val="28"/>
              </w:rPr>
            </w:pPr>
            <w:r w:rsidRPr="006D78A2">
              <w:rPr>
                <w:rFonts w:ascii="Times New Roman" w:eastAsia="Times New Roman" w:hAnsi="Times New Roman" w:cs="Times New Roman"/>
                <w:color w:val="0D0D0D" w:themeColor="text1" w:themeTint="F2"/>
                <w:sz w:val="28"/>
                <w:szCs w:val="28"/>
              </w:rPr>
              <w:lastRenderedPageBreak/>
              <w:t>5</w:t>
            </w:r>
          </w:p>
        </w:tc>
        <w:tc>
          <w:tcPr>
            <w:tcW w:w="2005" w:type="dxa"/>
            <w:hideMark/>
          </w:tcPr>
          <w:p w14:paraId="0BE618E8"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Emotion-Aware Human–Computer Interaction Systems</w:t>
            </w:r>
          </w:p>
        </w:tc>
        <w:tc>
          <w:tcPr>
            <w:tcW w:w="1539" w:type="dxa"/>
            <w:hideMark/>
          </w:tcPr>
          <w:p w14:paraId="155637B4"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Picard</w:t>
            </w:r>
          </w:p>
        </w:tc>
        <w:tc>
          <w:tcPr>
            <w:tcW w:w="2531" w:type="dxa"/>
            <w:hideMark/>
          </w:tcPr>
          <w:p w14:paraId="27A3A971"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Affective Computing Models</w:t>
            </w:r>
          </w:p>
        </w:tc>
        <w:tc>
          <w:tcPr>
            <w:tcW w:w="0" w:type="auto"/>
            <w:hideMark/>
          </w:tcPr>
          <w:p w14:paraId="4CA81E9B"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Improves user interaction and system intelligence</w:t>
            </w:r>
          </w:p>
        </w:tc>
        <w:tc>
          <w:tcPr>
            <w:tcW w:w="1771" w:type="dxa"/>
            <w:hideMark/>
          </w:tcPr>
          <w:p w14:paraId="68AAEFE1"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Not designed for security or access restriction</w:t>
            </w:r>
          </w:p>
        </w:tc>
      </w:tr>
      <w:tr w:rsidR="006D78A2" w:rsidRPr="006D78A2" w14:paraId="3CB5841B" w14:textId="77777777" w:rsidTr="006D78A2">
        <w:tc>
          <w:tcPr>
            <w:cnfStyle w:val="001000000000" w:firstRow="0" w:lastRow="0" w:firstColumn="1" w:lastColumn="0" w:oddVBand="0" w:evenVBand="0" w:oddHBand="0" w:evenHBand="0" w:firstRowFirstColumn="0" w:firstRowLastColumn="0" w:lastRowFirstColumn="0" w:lastRowLastColumn="0"/>
            <w:tcW w:w="709" w:type="dxa"/>
            <w:hideMark/>
          </w:tcPr>
          <w:p w14:paraId="1B6C57B1" w14:textId="77777777" w:rsidR="006D78A2" w:rsidRPr="006D78A2" w:rsidRDefault="006D78A2" w:rsidP="006D78A2">
            <w:pPr>
              <w:spacing w:after="160" w:line="360" w:lineRule="auto"/>
              <w:jc w:val="both"/>
              <w:rPr>
                <w:rFonts w:ascii="Times New Roman" w:eastAsia="Times New Roman" w:hAnsi="Times New Roman" w:cs="Times New Roman"/>
                <w:color w:val="0D0D0D" w:themeColor="text1" w:themeTint="F2"/>
                <w:sz w:val="28"/>
                <w:szCs w:val="28"/>
              </w:rPr>
            </w:pPr>
            <w:r w:rsidRPr="006D78A2">
              <w:rPr>
                <w:rFonts w:ascii="Times New Roman" w:eastAsia="Times New Roman" w:hAnsi="Times New Roman" w:cs="Times New Roman"/>
                <w:color w:val="0D0D0D" w:themeColor="text1" w:themeTint="F2"/>
                <w:sz w:val="28"/>
                <w:szCs w:val="28"/>
              </w:rPr>
              <w:t>6</w:t>
            </w:r>
          </w:p>
        </w:tc>
        <w:tc>
          <w:tcPr>
            <w:tcW w:w="2005" w:type="dxa"/>
            <w:hideMark/>
          </w:tcPr>
          <w:p w14:paraId="266CE291"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Keyboard Dynamics for User Authentication</w:t>
            </w:r>
          </w:p>
        </w:tc>
        <w:tc>
          <w:tcPr>
            <w:tcW w:w="1539" w:type="dxa"/>
            <w:hideMark/>
          </w:tcPr>
          <w:p w14:paraId="3A3C9BAC"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Monrose &amp; Rubin</w:t>
            </w:r>
          </w:p>
        </w:tc>
        <w:tc>
          <w:tcPr>
            <w:tcW w:w="2531" w:type="dxa"/>
            <w:hideMark/>
          </w:tcPr>
          <w:p w14:paraId="422CE027"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Keystroke Dynamics, Statistical Models</w:t>
            </w:r>
          </w:p>
        </w:tc>
        <w:tc>
          <w:tcPr>
            <w:tcW w:w="0" w:type="auto"/>
            <w:hideMark/>
          </w:tcPr>
          <w:p w14:paraId="4E9FFF0D"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Continuous user authentication; low hardware cost</w:t>
            </w:r>
          </w:p>
        </w:tc>
        <w:tc>
          <w:tcPr>
            <w:tcW w:w="1771" w:type="dxa"/>
            <w:hideMark/>
          </w:tcPr>
          <w:p w14:paraId="6B08691E"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Does not consider emotional or facial features</w:t>
            </w:r>
          </w:p>
        </w:tc>
      </w:tr>
      <w:tr w:rsidR="006D78A2" w:rsidRPr="006D78A2" w14:paraId="66553B5F" w14:textId="77777777" w:rsidTr="006D78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hideMark/>
          </w:tcPr>
          <w:p w14:paraId="1A99E258" w14:textId="77777777" w:rsidR="006D78A2" w:rsidRPr="006D78A2" w:rsidRDefault="006D78A2" w:rsidP="006D78A2">
            <w:pPr>
              <w:spacing w:after="160" w:line="360" w:lineRule="auto"/>
              <w:jc w:val="both"/>
              <w:rPr>
                <w:rFonts w:ascii="Times New Roman" w:eastAsia="Times New Roman" w:hAnsi="Times New Roman" w:cs="Times New Roman"/>
                <w:color w:val="0D0D0D" w:themeColor="text1" w:themeTint="F2"/>
                <w:sz w:val="28"/>
                <w:szCs w:val="28"/>
              </w:rPr>
            </w:pPr>
            <w:r w:rsidRPr="006D78A2">
              <w:rPr>
                <w:rFonts w:ascii="Times New Roman" w:eastAsia="Times New Roman" w:hAnsi="Times New Roman" w:cs="Times New Roman"/>
                <w:color w:val="0D0D0D" w:themeColor="text1" w:themeTint="F2"/>
                <w:sz w:val="28"/>
                <w:szCs w:val="28"/>
              </w:rPr>
              <w:t>7</w:t>
            </w:r>
          </w:p>
        </w:tc>
        <w:tc>
          <w:tcPr>
            <w:tcW w:w="2005" w:type="dxa"/>
            <w:hideMark/>
          </w:tcPr>
          <w:p w14:paraId="1C8CF7FA"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proofErr w:type="spellStart"/>
            <w:r w:rsidRPr="006D78A2">
              <w:rPr>
                <w:rFonts w:ascii="Times New Roman" w:eastAsia="Times New Roman" w:hAnsi="Times New Roman" w:cs="Times New Roman"/>
                <w:b/>
                <w:color w:val="0D0D0D" w:themeColor="text1" w:themeTint="F2"/>
                <w:sz w:val="28"/>
                <w:szCs w:val="28"/>
              </w:rPr>
              <w:t>Behavior</w:t>
            </w:r>
            <w:proofErr w:type="spellEnd"/>
            <w:r w:rsidRPr="006D78A2">
              <w:rPr>
                <w:rFonts w:ascii="Times New Roman" w:eastAsia="Times New Roman" w:hAnsi="Times New Roman" w:cs="Times New Roman"/>
                <w:b/>
                <w:color w:val="0D0D0D" w:themeColor="text1" w:themeTint="F2"/>
                <w:sz w:val="28"/>
                <w:szCs w:val="28"/>
              </w:rPr>
              <w:t>-Based Intrusion Detection System</w:t>
            </w:r>
          </w:p>
        </w:tc>
        <w:tc>
          <w:tcPr>
            <w:tcW w:w="1539" w:type="dxa"/>
            <w:hideMark/>
          </w:tcPr>
          <w:p w14:paraId="6711F986"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Denning</w:t>
            </w:r>
          </w:p>
        </w:tc>
        <w:tc>
          <w:tcPr>
            <w:tcW w:w="2531" w:type="dxa"/>
            <w:hideMark/>
          </w:tcPr>
          <w:p w14:paraId="379E835D"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Rule-Based IDS</w:t>
            </w:r>
          </w:p>
        </w:tc>
        <w:tc>
          <w:tcPr>
            <w:tcW w:w="0" w:type="auto"/>
            <w:hideMark/>
          </w:tcPr>
          <w:p w14:paraId="57226006"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Detects abnormal user activities</w:t>
            </w:r>
          </w:p>
        </w:tc>
        <w:tc>
          <w:tcPr>
            <w:tcW w:w="1771" w:type="dxa"/>
            <w:hideMark/>
          </w:tcPr>
          <w:p w14:paraId="5CCAACD4"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Lacks biometric or emotion-based validation</w:t>
            </w:r>
          </w:p>
        </w:tc>
      </w:tr>
      <w:tr w:rsidR="006D78A2" w:rsidRPr="006D78A2" w14:paraId="49EBD63D" w14:textId="77777777" w:rsidTr="006D78A2">
        <w:tc>
          <w:tcPr>
            <w:cnfStyle w:val="001000000000" w:firstRow="0" w:lastRow="0" w:firstColumn="1" w:lastColumn="0" w:oddVBand="0" w:evenVBand="0" w:oddHBand="0" w:evenHBand="0" w:firstRowFirstColumn="0" w:firstRowLastColumn="0" w:lastRowFirstColumn="0" w:lastRowLastColumn="0"/>
            <w:tcW w:w="709" w:type="dxa"/>
            <w:hideMark/>
          </w:tcPr>
          <w:p w14:paraId="6ED39D1A" w14:textId="77777777" w:rsidR="006D78A2" w:rsidRPr="006D78A2" w:rsidRDefault="006D78A2" w:rsidP="006D78A2">
            <w:pPr>
              <w:spacing w:after="160" w:line="360" w:lineRule="auto"/>
              <w:jc w:val="both"/>
              <w:rPr>
                <w:rFonts w:ascii="Times New Roman" w:eastAsia="Times New Roman" w:hAnsi="Times New Roman" w:cs="Times New Roman"/>
                <w:color w:val="0D0D0D" w:themeColor="text1" w:themeTint="F2"/>
                <w:sz w:val="28"/>
                <w:szCs w:val="28"/>
              </w:rPr>
            </w:pPr>
            <w:r w:rsidRPr="006D78A2">
              <w:rPr>
                <w:rFonts w:ascii="Times New Roman" w:eastAsia="Times New Roman" w:hAnsi="Times New Roman" w:cs="Times New Roman"/>
                <w:color w:val="0D0D0D" w:themeColor="text1" w:themeTint="F2"/>
                <w:sz w:val="28"/>
                <w:szCs w:val="28"/>
              </w:rPr>
              <w:t>8</w:t>
            </w:r>
          </w:p>
        </w:tc>
        <w:tc>
          <w:tcPr>
            <w:tcW w:w="2005" w:type="dxa"/>
            <w:hideMark/>
          </w:tcPr>
          <w:p w14:paraId="473ED65F"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 xml:space="preserve">Facial Expression Recognition Using </w:t>
            </w:r>
            <w:proofErr w:type="spellStart"/>
            <w:r w:rsidRPr="006D78A2">
              <w:rPr>
                <w:rFonts w:ascii="Times New Roman" w:eastAsia="Times New Roman" w:hAnsi="Times New Roman" w:cs="Times New Roman"/>
                <w:b/>
                <w:color w:val="0D0D0D" w:themeColor="text1" w:themeTint="F2"/>
                <w:sz w:val="28"/>
                <w:szCs w:val="28"/>
              </w:rPr>
              <w:t>DeepFace</w:t>
            </w:r>
            <w:proofErr w:type="spellEnd"/>
          </w:p>
        </w:tc>
        <w:tc>
          <w:tcPr>
            <w:tcW w:w="1539" w:type="dxa"/>
            <w:hideMark/>
          </w:tcPr>
          <w:p w14:paraId="50B2D1F4"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proofErr w:type="spellStart"/>
            <w:r w:rsidRPr="006D78A2">
              <w:rPr>
                <w:rFonts w:ascii="Times New Roman" w:eastAsia="Times New Roman" w:hAnsi="Times New Roman" w:cs="Times New Roman"/>
                <w:b/>
                <w:color w:val="0D0D0D" w:themeColor="text1" w:themeTint="F2"/>
                <w:sz w:val="28"/>
                <w:szCs w:val="28"/>
              </w:rPr>
              <w:t>Taigman</w:t>
            </w:r>
            <w:proofErr w:type="spellEnd"/>
            <w:r w:rsidRPr="006D78A2">
              <w:rPr>
                <w:rFonts w:ascii="Times New Roman" w:eastAsia="Times New Roman" w:hAnsi="Times New Roman" w:cs="Times New Roman"/>
                <w:b/>
                <w:color w:val="0D0D0D" w:themeColor="text1" w:themeTint="F2"/>
                <w:sz w:val="28"/>
                <w:szCs w:val="28"/>
              </w:rPr>
              <w:t xml:space="preserve"> et al.</w:t>
            </w:r>
          </w:p>
        </w:tc>
        <w:tc>
          <w:tcPr>
            <w:tcW w:w="2531" w:type="dxa"/>
            <w:hideMark/>
          </w:tcPr>
          <w:p w14:paraId="772D5681"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proofErr w:type="spellStart"/>
            <w:r w:rsidRPr="006D78A2">
              <w:rPr>
                <w:rFonts w:ascii="Times New Roman" w:eastAsia="Times New Roman" w:hAnsi="Times New Roman" w:cs="Times New Roman"/>
                <w:b/>
                <w:color w:val="0D0D0D" w:themeColor="text1" w:themeTint="F2"/>
                <w:sz w:val="28"/>
                <w:szCs w:val="28"/>
              </w:rPr>
              <w:t>DeepFace</w:t>
            </w:r>
            <w:proofErr w:type="spellEnd"/>
            <w:r w:rsidRPr="006D78A2">
              <w:rPr>
                <w:rFonts w:ascii="Times New Roman" w:eastAsia="Times New Roman" w:hAnsi="Times New Roman" w:cs="Times New Roman"/>
                <w:b/>
                <w:color w:val="0D0D0D" w:themeColor="text1" w:themeTint="F2"/>
                <w:sz w:val="28"/>
                <w:szCs w:val="28"/>
              </w:rPr>
              <w:t xml:space="preserve"> CNN Model</w:t>
            </w:r>
          </w:p>
        </w:tc>
        <w:tc>
          <w:tcPr>
            <w:tcW w:w="0" w:type="auto"/>
            <w:hideMark/>
          </w:tcPr>
          <w:p w14:paraId="215C7D0A"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High facial feature extraction accuracy</w:t>
            </w:r>
          </w:p>
        </w:tc>
        <w:tc>
          <w:tcPr>
            <w:tcW w:w="1771" w:type="dxa"/>
            <w:hideMark/>
          </w:tcPr>
          <w:p w14:paraId="7435AAF1"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Requires large datasets and high computation</w:t>
            </w:r>
          </w:p>
        </w:tc>
      </w:tr>
      <w:tr w:rsidR="006D78A2" w:rsidRPr="006D78A2" w14:paraId="4E50FCBE" w14:textId="77777777" w:rsidTr="006D78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hideMark/>
          </w:tcPr>
          <w:p w14:paraId="7786B135" w14:textId="77777777" w:rsidR="006D78A2" w:rsidRPr="006D78A2" w:rsidRDefault="006D78A2" w:rsidP="006D78A2">
            <w:pPr>
              <w:spacing w:after="160" w:line="360" w:lineRule="auto"/>
              <w:jc w:val="both"/>
              <w:rPr>
                <w:rFonts w:ascii="Times New Roman" w:eastAsia="Times New Roman" w:hAnsi="Times New Roman" w:cs="Times New Roman"/>
                <w:color w:val="0D0D0D" w:themeColor="text1" w:themeTint="F2"/>
                <w:sz w:val="28"/>
                <w:szCs w:val="28"/>
              </w:rPr>
            </w:pPr>
            <w:r w:rsidRPr="006D78A2">
              <w:rPr>
                <w:rFonts w:ascii="Times New Roman" w:eastAsia="Times New Roman" w:hAnsi="Times New Roman" w:cs="Times New Roman"/>
                <w:color w:val="0D0D0D" w:themeColor="text1" w:themeTint="F2"/>
                <w:sz w:val="28"/>
                <w:szCs w:val="28"/>
              </w:rPr>
              <w:t>9</w:t>
            </w:r>
          </w:p>
        </w:tc>
        <w:tc>
          <w:tcPr>
            <w:tcW w:w="2005" w:type="dxa"/>
            <w:hideMark/>
          </w:tcPr>
          <w:p w14:paraId="0549304C"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User Activity Monitoring for Insider Threat Detection</w:t>
            </w:r>
          </w:p>
        </w:tc>
        <w:tc>
          <w:tcPr>
            <w:tcW w:w="1539" w:type="dxa"/>
            <w:hideMark/>
          </w:tcPr>
          <w:p w14:paraId="63CE98C4"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Bishop et al.</w:t>
            </w:r>
          </w:p>
        </w:tc>
        <w:tc>
          <w:tcPr>
            <w:tcW w:w="2531" w:type="dxa"/>
            <w:hideMark/>
          </w:tcPr>
          <w:p w14:paraId="07C78A26"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Machine Learning Classifiers</w:t>
            </w:r>
          </w:p>
        </w:tc>
        <w:tc>
          <w:tcPr>
            <w:tcW w:w="0" w:type="auto"/>
            <w:hideMark/>
          </w:tcPr>
          <w:p w14:paraId="0D0B7959"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 xml:space="preserve">Detects malicious insider </w:t>
            </w:r>
            <w:proofErr w:type="spellStart"/>
            <w:r w:rsidRPr="006D78A2">
              <w:rPr>
                <w:rFonts w:ascii="Times New Roman" w:eastAsia="Times New Roman" w:hAnsi="Times New Roman" w:cs="Times New Roman"/>
                <w:b/>
                <w:color w:val="0D0D0D" w:themeColor="text1" w:themeTint="F2"/>
                <w:sz w:val="28"/>
                <w:szCs w:val="28"/>
              </w:rPr>
              <w:t>behavior</w:t>
            </w:r>
            <w:proofErr w:type="spellEnd"/>
          </w:p>
        </w:tc>
        <w:tc>
          <w:tcPr>
            <w:tcW w:w="1771" w:type="dxa"/>
            <w:hideMark/>
          </w:tcPr>
          <w:p w14:paraId="0C3AFEE3"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No real-time facial or emotion-based verification</w:t>
            </w:r>
          </w:p>
        </w:tc>
      </w:tr>
      <w:tr w:rsidR="006D78A2" w:rsidRPr="006D78A2" w14:paraId="25779268" w14:textId="77777777" w:rsidTr="006D78A2">
        <w:tc>
          <w:tcPr>
            <w:cnfStyle w:val="001000000000" w:firstRow="0" w:lastRow="0" w:firstColumn="1" w:lastColumn="0" w:oddVBand="0" w:evenVBand="0" w:oddHBand="0" w:evenHBand="0" w:firstRowFirstColumn="0" w:firstRowLastColumn="0" w:lastRowFirstColumn="0" w:lastRowLastColumn="0"/>
            <w:tcW w:w="709" w:type="dxa"/>
            <w:hideMark/>
          </w:tcPr>
          <w:p w14:paraId="13FCDA4B" w14:textId="77777777" w:rsidR="006D78A2" w:rsidRPr="006D78A2" w:rsidRDefault="006D78A2" w:rsidP="006D78A2">
            <w:pPr>
              <w:spacing w:after="160" w:line="360" w:lineRule="auto"/>
              <w:jc w:val="both"/>
              <w:rPr>
                <w:rFonts w:ascii="Times New Roman" w:eastAsia="Times New Roman" w:hAnsi="Times New Roman" w:cs="Times New Roman"/>
                <w:color w:val="0D0D0D" w:themeColor="text1" w:themeTint="F2"/>
                <w:sz w:val="28"/>
                <w:szCs w:val="28"/>
              </w:rPr>
            </w:pPr>
            <w:r w:rsidRPr="006D78A2">
              <w:rPr>
                <w:rFonts w:ascii="Times New Roman" w:eastAsia="Times New Roman" w:hAnsi="Times New Roman" w:cs="Times New Roman"/>
                <w:color w:val="0D0D0D" w:themeColor="text1" w:themeTint="F2"/>
                <w:sz w:val="28"/>
                <w:szCs w:val="28"/>
              </w:rPr>
              <w:lastRenderedPageBreak/>
              <w:t>10</w:t>
            </w:r>
          </w:p>
        </w:tc>
        <w:tc>
          <w:tcPr>
            <w:tcW w:w="2005" w:type="dxa"/>
            <w:hideMark/>
          </w:tcPr>
          <w:p w14:paraId="664F3DD8"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Emotion Detection Using OpenCV and Machine Learning</w:t>
            </w:r>
          </w:p>
        </w:tc>
        <w:tc>
          <w:tcPr>
            <w:tcW w:w="1539" w:type="dxa"/>
            <w:hideMark/>
          </w:tcPr>
          <w:p w14:paraId="09047611"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 xml:space="preserve">Happy &amp; </w:t>
            </w:r>
            <w:proofErr w:type="spellStart"/>
            <w:r w:rsidRPr="006D78A2">
              <w:rPr>
                <w:rFonts w:ascii="Times New Roman" w:eastAsia="Times New Roman" w:hAnsi="Times New Roman" w:cs="Times New Roman"/>
                <w:b/>
                <w:color w:val="0D0D0D" w:themeColor="text1" w:themeTint="F2"/>
                <w:sz w:val="28"/>
                <w:szCs w:val="28"/>
              </w:rPr>
              <w:t>Routray</w:t>
            </w:r>
            <w:proofErr w:type="spellEnd"/>
          </w:p>
        </w:tc>
        <w:tc>
          <w:tcPr>
            <w:tcW w:w="2531" w:type="dxa"/>
            <w:hideMark/>
          </w:tcPr>
          <w:p w14:paraId="0B32218D"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SVM, Haar Cascade</w:t>
            </w:r>
          </w:p>
        </w:tc>
        <w:tc>
          <w:tcPr>
            <w:tcW w:w="0" w:type="auto"/>
            <w:hideMark/>
          </w:tcPr>
          <w:p w14:paraId="1D3DDA9E"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Simple and fast implementation</w:t>
            </w:r>
          </w:p>
        </w:tc>
        <w:tc>
          <w:tcPr>
            <w:tcW w:w="1771" w:type="dxa"/>
            <w:hideMark/>
          </w:tcPr>
          <w:p w14:paraId="68F8A24F"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Limited emotion classes and lower accuracy</w:t>
            </w:r>
          </w:p>
        </w:tc>
      </w:tr>
      <w:tr w:rsidR="006D78A2" w:rsidRPr="006D78A2" w14:paraId="62BB902B" w14:textId="77777777" w:rsidTr="006D78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hideMark/>
          </w:tcPr>
          <w:p w14:paraId="77387439" w14:textId="77777777" w:rsidR="006D78A2" w:rsidRPr="006D78A2" w:rsidRDefault="006D78A2" w:rsidP="006D78A2">
            <w:pPr>
              <w:spacing w:after="160" w:line="360" w:lineRule="auto"/>
              <w:jc w:val="both"/>
              <w:rPr>
                <w:rFonts w:ascii="Times New Roman" w:eastAsia="Times New Roman" w:hAnsi="Times New Roman" w:cs="Times New Roman"/>
                <w:color w:val="0D0D0D" w:themeColor="text1" w:themeTint="F2"/>
                <w:sz w:val="28"/>
                <w:szCs w:val="28"/>
              </w:rPr>
            </w:pPr>
            <w:r w:rsidRPr="006D78A2">
              <w:rPr>
                <w:rFonts w:ascii="Times New Roman" w:eastAsia="Times New Roman" w:hAnsi="Times New Roman" w:cs="Times New Roman"/>
                <w:color w:val="0D0D0D" w:themeColor="text1" w:themeTint="F2"/>
                <w:sz w:val="28"/>
                <w:szCs w:val="28"/>
              </w:rPr>
              <w:t>11</w:t>
            </w:r>
          </w:p>
        </w:tc>
        <w:tc>
          <w:tcPr>
            <w:tcW w:w="2005" w:type="dxa"/>
            <w:hideMark/>
          </w:tcPr>
          <w:p w14:paraId="4BCFA3BF"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Secure System Access Using Multimodal Biometrics</w:t>
            </w:r>
          </w:p>
        </w:tc>
        <w:tc>
          <w:tcPr>
            <w:tcW w:w="1539" w:type="dxa"/>
            <w:hideMark/>
          </w:tcPr>
          <w:p w14:paraId="77C9A5BC"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Ross &amp; Jain</w:t>
            </w:r>
          </w:p>
        </w:tc>
        <w:tc>
          <w:tcPr>
            <w:tcW w:w="2531" w:type="dxa"/>
            <w:hideMark/>
          </w:tcPr>
          <w:p w14:paraId="0DE804DA"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Face + Voice Biometrics</w:t>
            </w:r>
          </w:p>
        </w:tc>
        <w:tc>
          <w:tcPr>
            <w:tcW w:w="0" w:type="auto"/>
            <w:hideMark/>
          </w:tcPr>
          <w:p w14:paraId="190ED3DF"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Improved authentication accuracy</w:t>
            </w:r>
          </w:p>
        </w:tc>
        <w:tc>
          <w:tcPr>
            <w:tcW w:w="1771" w:type="dxa"/>
            <w:hideMark/>
          </w:tcPr>
          <w:p w14:paraId="68E2E016" w14:textId="77777777" w:rsidR="006D78A2" w:rsidRPr="006D78A2" w:rsidRDefault="006D78A2" w:rsidP="006D78A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Complex system design; no emotion filtering</w:t>
            </w:r>
          </w:p>
        </w:tc>
      </w:tr>
      <w:tr w:rsidR="006D78A2" w:rsidRPr="006D78A2" w14:paraId="4F921A44" w14:textId="77777777" w:rsidTr="006D78A2">
        <w:tc>
          <w:tcPr>
            <w:cnfStyle w:val="001000000000" w:firstRow="0" w:lastRow="0" w:firstColumn="1" w:lastColumn="0" w:oddVBand="0" w:evenVBand="0" w:oddHBand="0" w:evenHBand="0" w:firstRowFirstColumn="0" w:firstRowLastColumn="0" w:lastRowFirstColumn="0" w:lastRowLastColumn="0"/>
            <w:tcW w:w="709" w:type="dxa"/>
            <w:hideMark/>
          </w:tcPr>
          <w:p w14:paraId="5096BC34" w14:textId="77777777" w:rsidR="006D78A2" w:rsidRPr="006D78A2" w:rsidRDefault="006D78A2" w:rsidP="006D78A2">
            <w:pPr>
              <w:spacing w:after="160" w:line="360" w:lineRule="auto"/>
              <w:jc w:val="both"/>
              <w:rPr>
                <w:rFonts w:ascii="Times New Roman" w:eastAsia="Times New Roman" w:hAnsi="Times New Roman" w:cs="Times New Roman"/>
                <w:color w:val="0D0D0D" w:themeColor="text1" w:themeTint="F2"/>
                <w:sz w:val="28"/>
                <w:szCs w:val="28"/>
              </w:rPr>
            </w:pPr>
            <w:r w:rsidRPr="006D78A2">
              <w:rPr>
                <w:rFonts w:ascii="Times New Roman" w:eastAsia="Times New Roman" w:hAnsi="Times New Roman" w:cs="Times New Roman"/>
                <w:color w:val="0D0D0D" w:themeColor="text1" w:themeTint="F2"/>
                <w:sz w:val="28"/>
                <w:szCs w:val="28"/>
              </w:rPr>
              <w:t>12</w:t>
            </w:r>
          </w:p>
        </w:tc>
        <w:tc>
          <w:tcPr>
            <w:tcW w:w="2005" w:type="dxa"/>
            <w:hideMark/>
          </w:tcPr>
          <w:p w14:paraId="41BEF706"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 xml:space="preserve">Continuous Authentication Using </w:t>
            </w:r>
            <w:proofErr w:type="spellStart"/>
            <w:r w:rsidRPr="006D78A2">
              <w:rPr>
                <w:rFonts w:ascii="Times New Roman" w:eastAsia="Times New Roman" w:hAnsi="Times New Roman" w:cs="Times New Roman"/>
                <w:b/>
                <w:color w:val="0D0D0D" w:themeColor="text1" w:themeTint="F2"/>
                <w:sz w:val="28"/>
                <w:szCs w:val="28"/>
              </w:rPr>
              <w:t>Behavioral</w:t>
            </w:r>
            <w:proofErr w:type="spellEnd"/>
            <w:r w:rsidRPr="006D78A2">
              <w:rPr>
                <w:rFonts w:ascii="Times New Roman" w:eastAsia="Times New Roman" w:hAnsi="Times New Roman" w:cs="Times New Roman"/>
                <w:b/>
                <w:color w:val="0D0D0D" w:themeColor="text1" w:themeTint="F2"/>
                <w:sz w:val="28"/>
                <w:szCs w:val="28"/>
              </w:rPr>
              <w:t xml:space="preserve"> Biometrics</w:t>
            </w:r>
          </w:p>
        </w:tc>
        <w:tc>
          <w:tcPr>
            <w:tcW w:w="1539" w:type="dxa"/>
            <w:hideMark/>
          </w:tcPr>
          <w:p w14:paraId="56177CBE"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Eberz et al.</w:t>
            </w:r>
          </w:p>
        </w:tc>
        <w:tc>
          <w:tcPr>
            <w:tcW w:w="2531" w:type="dxa"/>
            <w:hideMark/>
          </w:tcPr>
          <w:p w14:paraId="5E195D83"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Keystroke &amp; Mouse Dynamics</w:t>
            </w:r>
          </w:p>
        </w:tc>
        <w:tc>
          <w:tcPr>
            <w:tcW w:w="0" w:type="auto"/>
            <w:hideMark/>
          </w:tcPr>
          <w:p w14:paraId="0E25584A"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Enhances security after login</w:t>
            </w:r>
          </w:p>
        </w:tc>
        <w:tc>
          <w:tcPr>
            <w:tcW w:w="1771" w:type="dxa"/>
            <w:hideMark/>
          </w:tcPr>
          <w:p w14:paraId="49B8BF5C" w14:textId="77777777" w:rsidR="006D78A2" w:rsidRPr="006D78A2" w:rsidRDefault="006D78A2" w:rsidP="006D78A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D0D0D" w:themeColor="text1" w:themeTint="F2"/>
                <w:sz w:val="28"/>
                <w:szCs w:val="28"/>
              </w:rPr>
            </w:pPr>
            <w:r w:rsidRPr="006D78A2">
              <w:rPr>
                <w:rFonts w:ascii="Times New Roman" w:eastAsia="Times New Roman" w:hAnsi="Times New Roman" w:cs="Times New Roman"/>
                <w:b/>
                <w:color w:val="0D0D0D" w:themeColor="text1" w:themeTint="F2"/>
                <w:sz w:val="28"/>
                <w:szCs w:val="28"/>
              </w:rPr>
              <w:t>Does not include facial emotion or vision-based monitoring</w:t>
            </w:r>
          </w:p>
        </w:tc>
      </w:tr>
    </w:tbl>
    <w:p w14:paraId="79DCFA0C" w14:textId="77777777" w:rsidR="00604C7D" w:rsidRDefault="00604C7D" w:rsidP="00604C7D">
      <w:pPr>
        <w:rPr>
          <w:rFonts w:ascii="Times New Roman" w:hAnsi="Times New Roman" w:cs="Times New Roman"/>
          <w:b/>
          <w:sz w:val="28"/>
          <w:szCs w:val="28"/>
        </w:rPr>
      </w:pPr>
    </w:p>
    <w:p w14:paraId="7114F448" w14:textId="77777777" w:rsidR="006D78A2" w:rsidRDefault="006D78A2" w:rsidP="006D78A2">
      <w:pPr>
        <w:spacing w:line="360" w:lineRule="auto"/>
        <w:jc w:val="both"/>
        <w:rPr>
          <w:rFonts w:ascii="Times New Roman" w:eastAsia="Times New Roman" w:hAnsi="Times New Roman" w:cs="Times New Roman"/>
          <w:b/>
          <w:color w:val="0D0D0D" w:themeColor="text1" w:themeTint="F2"/>
          <w:sz w:val="28"/>
          <w:szCs w:val="28"/>
        </w:rPr>
      </w:pPr>
      <w:r>
        <w:rPr>
          <w:rFonts w:ascii="Times New Roman" w:eastAsia="Times New Roman" w:hAnsi="Times New Roman" w:cs="Times New Roman"/>
          <w:b/>
          <w:color w:val="0D0D0D" w:themeColor="text1" w:themeTint="F2"/>
          <w:sz w:val="28"/>
          <w:szCs w:val="28"/>
        </w:rPr>
        <w:t>SYSTEM ANALYSIS</w:t>
      </w:r>
      <w:r>
        <w:rPr>
          <w:rFonts w:ascii="Times New Roman" w:eastAsia="Times New Roman" w:hAnsi="Times New Roman" w:cs="Times New Roman"/>
          <w:b/>
          <w:color w:val="0D0D0D" w:themeColor="text1" w:themeTint="F2"/>
          <w:sz w:val="28"/>
          <w:szCs w:val="28"/>
          <w:lang w:val="en-US"/>
        </w:rPr>
        <w:t>:</w:t>
      </w:r>
    </w:p>
    <w:p w14:paraId="4BEC612C" w14:textId="77777777" w:rsidR="006D78A2" w:rsidRDefault="006D78A2" w:rsidP="006D78A2">
      <w:pPr>
        <w:spacing w:line="360" w:lineRule="auto"/>
        <w:jc w:val="both"/>
        <w:rPr>
          <w:rFonts w:ascii="Times New Roman" w:eastAsia="Times New Roman" w:hAnsi="Times New Roman" w:cs="Times New Roman"/>
          <w:b/>
          <w:color w:val="0D0D0D" w:themeColor="text1" w:themeTint="F2"/>
          <w:sz w:val="28"/>
          <w:szCs w:val="28"/>
        </w:rPr>
      </w:pPr>
      <w:r>
        <w:rPr>
          <w:rFonts w:ascii="Times New Roman" w:eastAsia="Times New Roman" w:hAnsi="Times New Roman" w:cs="Times New Roman"/>
          <w:b/>
          <w:color w:val="0D0D0D" w:themeColor="text1" w:themeTint="F2"/>
          <w:sz w:val="28"/>
          <w:szCs w:val="28"/>
        </w:rPr>
        <w:t>EXISTING METHOD:</w:t>
      </w:r>
    </w:p>
    <w:p w14:paraId="678F843D" w14:textId="77777777" w:rsidR="006D78A2" w:rsidRPr="006D78A2" w:rsidRDefault="006D78A2" w:rsidP="006D78A2">
      <w:pPr>
        <w:numPr>
          <w:ilvl w:val="0"/>
          <w:numId w:val="101"/>
        </w:numPr>
        <w:rPr>
          <w:rFonts w:ascii="Times New Roman" w:hAnsi="Times New Roman" w:cs="Times New Roman"/>
          <w:sz w:val="28"/>
          <w:szCs w:val="28"/>
        </w:rPr>
      </w:pPr>
      <w:r w:rsidRPr="006D78A2">
        <w:rPr>
          <w:rFonts w:ascii="Times New Roman" w:hAnsi="Times New Roman" w:cs="Times New Roman"/>
          <w:sz w:val="28"/>
          <w:szCs w:val="28"/>
          <w:lang w:val="en-US"/>
        </w:rPr>
        <w:t xml:space="preserve">Existing systems primarily rely on </w:t>
      </w:r>
      <w:r w:rsidRPr="006D78A2">
        <w:rPr>
          <w:rFonts w:ascii="Times New Roman" w:hAnsi="Times New Roman" w:cs="Times New Roman"/>
          <w:b/>
          <w:bCs/>
          <w:sz w:val="28"/>
          <w:szCs w:val="28"/>
          <w:lang w:val="en-US"/>
        </w:rPr>
        <w:t>passwords, PINs, or biometric authentication</w:t>
      </w:r>
      <w:r w:rsidRPr="006D78A2">
        <w:rPr>
          <w:rFonts w:ascii="Times New Roman" w:hAnsi="Times New Roman" w:cs="Times New Roman"/>
          <w:sz w:val="28"/>
          <w:szCs w:val="28"/>
          <w:lang w:val="en-US"/>
        </w:rPr>
        <w:t xml:space="preserve"> such as fingerprints or facial recognition for granting access.</w:t>
      </w:r>
    </w:p>
    <w:p w14:paraId="07D10170" w14:textId="77777777" w:rsidR="006D78A2" w:rsidRPr="006D78A2" w:rsidRDefault="006D78A2" w:rsidP="006D78A2">
      <w:pPr>
        <w:numPr>
          <w:ilvl w:val="0"/>
          <w:numId w:val="101"/>
        </w:numPr>
        <w:rPr>
          <w:rFonts w:ascii="Times New Roman" w:hAnsi="Times New Roman" w:cs="Times New Roman"/>
          <w:sz w:val="28"/>
          <w:szCs w:val="28"/>
        </w:rPr>
      </w:pPr>
      <w:r w:rsidRPr="006D78A2">
        <w:rPr>
          <w:rFonts w:ascii="Times New Roman" w:hAnsi="Times New Roman" w:cs="Times New Roman"/>
          <w:sz w:val="28"/>
          <w:szCs w:val="28"/>
          <w:lang w:val="en-US"/>
        </w:rPr>
        <w:t xml:space="preserve">These systems </w:t>
      </w:r>
      <w:r w:rsidRPr="006D78A2">
        <w:rPr>
          <w:rFonts w:ascii="Times New Roman" w:hAnsi="Times New Roman" w:cs="Times New Roman"/>
          <w:b/>
          <w:bCs/>
          <w:sz w:val="28"/>
          <w:szCs w:val="28"/>
          <w:lang w:val="en-US"/>
        </w:rPr>
        <w:t>focus only on identity verification</w:t>
      </w:r>
      <w:r w:rsidRPr="006D78A2">
        <w:rPr>
          <w:rFonts w:ascii="Times New Roman" w:hAnsi="Times New Roman" w:cs="Times New Roman"/>
          <w:sz w:val="28"/>
          <w:szCs w:val="28"/>
          <w:lang w:val="en-US"/>
        </w:rPr>
        <w:t xml:space="preserve"> and do not consider the emotional state or behavioral suitability of the user.</w:t>
      </w:r>
    </w:p>
    <w:p w14:paraId="7830E107" w14:textId="77777777" w:rsidR="006D78A2" w:rsidRPr="006D78A2" w:rsidRDefault="006D78A2" w:rsidP="006D78A2">
      <w:pPr>
        <w:numPr>
          <w:ilvl w:val="0"/>
          <w:numId w:val="101"/>
        </w:numPr>
        <w:rPr>
          <w:rFonts w:ascii="Times New Roman" w:hAnsi="Times New Roman" w:cs="Times New Roman"/>
          <w:sz w:val="28"/>
          <w:szCs w:val="28"/>
        </w:rPr>
      </w:pPr>
      <w:r w:rsidRPr="006D78A2">
        <w:rPr>
          <w:rFonts w:ascii="Times New Roman" w:hAnsi="Times New Roman" w:cs="Times New Roman"/>
          <w:sz w:val="28"/>
          <w:szCs w:val="28"/>
          <w:lang w:val="en-US"/>
        </w:rPr>
        <w:t xml:space="preserve">There is </w:t>
      </w:r>
      <w:r w:rsidRPr="006D78A2">
        <w:rPr>
          <w:rFonts w:ascii="Times New Roman" w:hAnsi="Times New Roman" w:cs="Times New Roman"/>
          <w:b/>
          <w:bCs/>
          <w:sz w:val="28"/>
          <w:szCs w:val="28"/>
          <w:lang w:val="en-US"/>
        </w:rPr>
        <w:t>no continuous monitoring</w:t>
      </w:r>
      <w:r w:rsidRPr="006D78A2">
        <w:rPr>
          <w:rFonts w:ascii="Times New Roman" w:hAnsi="Times New Roman" w:cs="Times New Roman"/>
          <w:sz w:val="28"/>
          <w:szCs w:val="28"/>
          <w:lang w:val="en-US"/>
        </w:rPr>
        <w:t xml:space="preserve"> of user activity after login, leaving systems vulnerable to misuse once access is granted.</w:t>
      </w:r>
    </w:p>
    <w:p w14:paraId="0635C45B" w14:textId="77777777" w:rsidR="006D78A2" w:rsidRPr="006D78A2" w:rsidRDefault="006D78A2" w:rsidP="006D78A2">
      <w:pPr>
        <w:numPr>
          <w:ilvl w:val="0"/>
          <w:numId w:val="101"/>
        </w:numPr>
        <w:rPr>
          <w:rFonts w:ascii="Times New Roman" w:hAnsi="Times New Roman" w:cs="Times New Roman"/>
          <w:sz w:val="28"/>
          <w:szCs w:val="28"/>
        </w:rPr>
      </w:pPr>
      <w:r w:rsidRPr="006D78A2">
        <w:rPr>
          <w:rFonts w:ascii="Times New Roman" w:hAnsi="Times New Roman" w:cs="Times New Roman"/>
          <w:sz w:val="28"/>
          <w:szCs w:val="28"/>
          <w:lang w:val="en-US"/>
        </w:rPr>
        <w:lastRenderedPageBreak/>
        <w:t xml:space="preserve">Current emotion detection models operate </w:t>
      </w:r>
      <w:r w:rsidRPr="006D78A2">
        <w:rPr>
          <w:rFonts w:ascii="Times New Roman" w:hAnsi="Times New Roman" w:cs="Times New Roman"/>
          <w:b/>
          <w:bCs/>
          <w:sz w:val="28"/>
          <w:szCs w:val="28"/>
          <w:lang w:val="en-US"/>
        </w:rPr>
        <w:t>independently</w:t>
      </w:r>
      <w:r w:rsidRPr="006D78A2">
        <w:rPr>
          <w:rFonts w:ascii="Times New Roman" w:hAnsi="Times New Roman" w:cs="Times New Roman"/>
          <w:sz w:val="28"/>
          <w:szCs w:val="28"/>
          <w:lang w:val="en-US"/>
        </w:rPr>
        <w:t xml:space="preserve"> and are not connected to security or access control mechanisms.</w:t>
      </w:r>
    </w:p>
    <w:p w14:paraId="57BA7F72" w14:textId="77777777" w:rsidR="006D78A2" w:rsidRPr="006D78A2" w:rsidRDefault="006D78A2" w:rsidP="006D78A2">
      <w:pPr>
        <w:numPr>
          <w:ilvl w:val="0"/>
          <w:numId w:val="101"/>
        </w:numPr>
        <w:rPr>
          <w:rFonts w:ascii="Times New Roman" w:hAnsi="Times New Roman" w:cs="Times New Roman"/>
          <w:sz w:val="28"/>
          <w:szCs w:val="28"/>
        </w:rPr>
      </w:pPr>
      <w:r w:rsidRPr="006D78A2">
        <w:rPr>
          <w:rFonts w:ascii="Times New Roman" w:hAnsi="Times New Roman" w:cs="Times New Roman"/>
          <w:sz w:val="28"/>
          <w:szCs w:val="28"/>
          <w:lang w:val="en-US"/>
        </w:rPr>
        <w:t xml:space="preserve">Overall, existing systems provide </w:t>
      </w:r>
      <w:r w:rsidRPr="006D78A2">
        <w:rPr>
          <w:rFonts w:ascii="Times New Roman" w:hAnsi="Times New Roman" w:cs="Times New Roman"/>
          <w:b/>
          <w:bCs/>
          <w:sz w:val="28"/>
          <w:szCs w:val="28"/>
          <w:lang w:val="en-US"/>
        </w:rPr>
        <w:t>limited adaptability and intelligence</w:t>
      </w:r>
      <w:r w:rsidRPr="006D78A2">
        <w:rPr>
          <w:rFonts w:ascii="Times New Roman" w:hAnsi="Times New Roman" w:cs="Times New Roman"/>
          <w:sz w:val="28"/>
          <w:szCs w:val="28"/>
          <w:lang w:val="en-US"/>
        </w:rPr>
        <w:t>, failing to respond dynamically to real-time user behavior or emotions.</w:t>
      </w:r>
    </w:p>
    <w:p w14:paraId="248D6AC0" w14:textId="77777777" w:rsidR="006D78A2" w:rsidRDefault="006D78A2" w:rsidP="00604C7D">
      <w:pPr>
        <w:rPr>
          <w:rFonts w:ascii="Times New Roman" w:hAnsi="Times New Roman" w:cs="Times New Roman"/>
          <w:sz w:val="28"/>
          <w:szCs w:val="28"/>
        </w:rPr>
      </w:pPr>
    </w:p>
    <w:p w14:paraId="59F94C7D" w14:textId="010154CF" w:rsidR="006D78A2" w:rsidRPr="006D78A2" w:rsidRDefault="006D78A2" w:rsidP="00604C7D">
      <w:pPr>
        <w:rPr>
          <w:rFonts w:ascii="Times New Roman" w:hAnsi="Times New Roman" w:cs="Times New Roman"/>
          <w:b/>
          <w:bCs/>
          <w:sz w:val="28"/>
          <w:szCs w:val="28"/>
        </w:rPr>
      </w:pPr>
      <w:r w:rsidRPr="006D78A2">
        <w:rPr>
          <w:rFonts w:ascii="Times New Roman" w:hAnsi="Times New Roman" w:cs="Times New Roman"/>
          <w:b/>
          <w:bCs/>
          <w:sz w:val="28"/>
          <w:szCs w:val="28"/>
        </w:rPr>
        <w:t>DISADVANTAGES:</w:t>
      </w:r>
    </w:p>
    <w:p w14:paraId="674F1B85" w14:textId="303B2638" w:rsidR="006D78A2" w:rsidRPr="006D78A2" w:rsidRDefault="006D78A2" w:rsidP="006D78A2">
      <w:pPr>
        <w:pStyle w:val="ListParagraph"/>
        <w:numPr>
          <w:ilvl w:val="0"/>
          <w:numId w:val="102"/>
        </w:numPr>
        <w:rPr>
          <w:rFonts w:ascii="Times New Roman" w:hAnsi="Times New Roman" w:cs="Times New Roman"/>
          <w:sz w:val="28"/>
          <w:szCs w:val="28"/>
        </w:rPr>
      </w:pPr>
      <w:r w:rsidRPr="006D78A2">
        <w:rPr>
          <w:rFonts w:ascii="Times New Roman" w:hAnsi="Times New Roman" w:cs="Times New Roman"/>
          <w:sz w:val="28"/>
          <w:szCs w:val="28"/>
        </w:rPr>
        <w:t>Existing systems rely heavily on static authentication methods such as passwords and PINs, which are vulnerable to theft, guessing, and sharing.</w:t>
      </w:r>
    </w:p>
    <w:p w14:paraId="60DFBA38" w14:textId="1858A5CD" w:rsidR="006D78A2" w:rsidRPr="006D78A2" w:rsidRDefault="006D78A2" w:rsidP="006D78A2">
      <w:pPr>
        <w:pStyle w:val="ListParagraph"/>
        <w:numPr>
          <w:ilvl w:val="0"/>
          <w:numId w:val="102"/>
        </w:numPr>
        <w:rPr>
          <w:rFonts w:ascii="Times New Roman" w:hAnsi="Times New Roman" w:cs="Times New Roman"/>
          <w:sz w:val="28"/>
          <w:szCs w:val="28"/>
        </w:rPr>
      </w:pPr>
      <w:r w:rsidRPr="006D78A2">
        <w:rPr>
          <w:rFonts w:ascii="Times New Roman" w:hAnsi="Times New Roman" w:cs="Times New Roman"/>
          <w:sz w:val="28"/>
          <w:szCs w:val="28"/>
        </w:rPr>
        <w:t>Biometric authentication methods like fingerprint or facial recognition are limited to identity verification and do not assess the user’s emotional or mental state.</w:t>
      </w:r>
    </w:p>
    <w:p w14:paraId="01F7EEAF" w14:textId="4BBE1F61" w:rsidR="006D78A2" w:rsidRPr="006D78A2" w:rsidRDefault="006D78A2" w:rsidP="006D78A2">
      <w:pPr>
        <w:pStyle w:val="ListParagraph"/>
        <w:numPr>
          <w:ilvl w:val="0"/>
          <w:numId w:val="102"/>
        </w:numPr>
        <w:rPr>
          <w:rFonts w:ascii="Times New Roman" w:hAnsi="Times New Roman" w:cs="Times New Roman"/>
          <w:sz w:val="28"/>
          <w:szCs w:val="28"/>
        </w:rPr>
      </w:pPr>
      <w:r w:rsidRPr="006D78A2">
        <w:rPr>
          <w:rFonts w:ascii="Times New Roman" w:hAnsi="Times New Roman" w:cs="Times New Roman"/>
          <w:sz w:val="28"/>
          <w:szCs w:val="28"/>
        </w:rPr>
        <w:t xml:space="preserve">Once access is granted, there is no continuous monitoring of user </w:t>
      </w:r>
      <w:proofErr w:type="spellStart"/>
      <w:r w:rsidRPr="006D78A2">
        <w:rPr>
          <w:rFonts w:ascii="Times New Roman" w:hAnsi="Times New Roman" w:cs="Times New Roman"/>
          <w:sz w:val="28"/>
          <w:szCs w:val="28"/>
        </w:rPr>
        <w:t>behavior</w:t>
      </w:r>
      <w:proofErr w:type="spellEnd"/>
      <w:r w:rsidRPr="006D78A2">
        <w:rPr>
          <w:rFonts w:ascii="Times New Roman" w:hAnsi="Times New Roman" w:cs="Times New Roman"/>
          <w:sz w:val="28"/>
          <w:szCs w:val="28"/>
        </w:rPr>
        <w:t>, increasing the risk of insider threats and misuse.</w:t>
      </w:r>
    </w:p>
    <w:p w14:paraId="1F8C581D" w14:textId="13422AEA" w:rsidR="006D78A2" w:rsidRDefault="006D78A2" w:rsidP="006D78A2">
      <w:pPr>
        <w:pStyle w:val="ListParagraph"/>
        <w:numPr>
          <w:ilvl w:val="0"/>
          <w:numId w:val="102"/>
        </w:numPr>
        <w:rPr>
          <w:rFonts w:ascii="Times New Roman" w:hAnsi="Times New Roman" w:cs="Times New Roman"/>
          <w:sz w:val="28"/>
          <w:szCs w:val="28"/>
        </w:rPr>
      </w:pPr>
      <w:r w:rsidRPr="006D78A2">
        <w:rPr>
          <w:rFonts w:ascii="Times New Roman" w:hAnsi="Times New Roman" w:cs="Times New Roman"/>
          <w:sz w:val="28"/>
          <w:szCs w:val="28"/>
        </w:rPr>
        <w:t xml:space="preserve">Current systems fail to detect abnormal activities such as unusually rapid typing or suspicious </w:t>
      </w:r>
      <w:proofErr w:type="spellStart"/>
      <w:r w:rsidRPr="006D78A2">
        <w:rPr>
          <w:rFonts w:ascii="Times New Roman" w:hAnsi="Times New Roman" w:cs="Times New Roman"/>
          <w:sz w:val="28"/>
          <w:szCs w:val="28"/>
        </w:rPr>
        <w:t>behavioral</w:t>
      </w:r>
      <w:proofErr w:type="spellEnd"/>
      <w:r w:rsidRPr="006D78A2">
        <w:rPr>
          <w:rFonts w:ascii="Times New Roman" w:hAnsi="Times New Roman" w:cs="Times New Roman"/>
          <w:sz w:val="28"/>
          <w:szCs w:val="28"/>
        </w:rPr>
        <w:t xml:space="preserve"> patterns during system usage.</w:t>
      </w:r>
    </w:p>
    <w:p w14:paraId="415A80C9" w14:textId="77777777" w:rsidR="006D78A2" w:rsidRDefault="006D78A2" w:rsidP="006D78A2">
      <w:pPr>
        <w:rPr>
          <w:rFonts w:ascii="Times New Roman" w:hAnsi="Times New Roman" w:cs="Times New Roman"/>
          <w:sz w:val="28"/>
          <w:szCs w:val="28"/>
        </w:rPr>
      </w:pPr>
    </w:p>
    <w:p w14:paraId="7A214ED5" w14:textId="7EB80AD6" w:rsidR="006D78A2" w:rsidRDefault="006D78A2" w:rsidP="006D78A2">
      <w:pPr>
        <w:rPr>
          <w:rFonts w:ascii="Times New Roman" w:hAnsi="Times New Roman" w:cs="Times New Roman"/>
          <w:sz w:val="28"/>
          <w:szCs w:val="28"/>
        </w:rPr>
      </w:pPr>
      <w:r>
        <w:rPr>
          <w:rFonts w:ascii="Times New Roman" w:hAnsi="Times New Roman" w:cs="Times New Roman"/>
          <w:sz w:val="28"/>
          <w:szCs w:val="28"/>
        </w:rPr>
        <w:t>PROPOSED SYSTEM:</w:t>
      </w:r>
    </w:p>
    <w:p w14:paraId="350E7CAE" w14:textId="77777777" w:rsidR="006D78A2" w:rsidRPr="006D78A2" w:rsidRDefault="006D78A2" w:rsidP="006D78A2">
      <w:pPr>
        <w:numPr>
          <w:ilvl w:val="0"/>
          <w:numId w:val="103"/>
        </w:numPr>
        <w:rPr>
          <w:rFonts w:ascii="Times New Roman" w:hAnsi="Times New Roman" w:cs="Times New Roman"/>
          <w:sz w:val="28"/>
          <w:szCs w:val="28"/>
        </w:rPr>
      </w:pPr>
      <w:r w:rsidRPr="006D78A2">
        <w:rPr>
          <w:rFonts w:ascii="Times New Roman" w:hAnsi="Times New Roman" w:cs="Times New Roman"/>
          <w:sz w:val="28"/>
          <w:szCs w:val="28"/>
          <w:lang w:val="en-US"/>
        </w:rPr>
        <w:t>The proposed system integrates facial recognition and emotion detection to allow access only to authorized and emotionally suitable users.</w:t>
      </w:r>
    </w:p>
    <w:p w14:paraId="07D1E679" w14:textId="77777777" w:rsidR="006D78A2" w:rsidRPr="006D78A2" w:rsidRDefault="006D78A2" w:rsidP="006D78A2">
      <w:pPr>
        <w:numPr>
          <w:ilvl w:val="0"/>
          <w:numId w:val="103"/>
        </w:numPr>
        <w:rPr>
          <w:rFonts w:ascii="Times New Roman" w:hAnsi="Times New Roman" w:cs="Times New Roman"/>
          <w:sz w:val="28"/>
          <w:szCs w:val="28"/>
        </w:rPr>
      </w:pPr>
      <w:r w:rsidRPr="006D78A2">
        <w:rPr>
          <w:rFonts w:ascii="Times New Roman" w:hAnsi="Times New Roman" w:cs="Times New Roman"/>
          <w:sz w:val="28"/>
          <w:szCs w:val="28"/>
          <w:lang w:val="en-US"/>
        </w:rPr>
        <w:t>A webcam-based facial authentication module verifies the user’s identity against a pre-stored dataset in real time.</w:t>
      </w:r>
    </w:p>
    <w:p w14:paraId="1A835978" w14:textId="77777777" w:rsidR="006D78A2" w:rsidRPr="006D78A2" w:rsidRDefault="006D78A2" w:rsidP="006D78A2">
      <w:pPr>
        <w:numPr>
          <w:ilvl w:val="0"/>
          <w:numId w:val="103"/>
        </w:numPr>
        <w:rPr>
          <w:rFonts w:ascii="Times New Roman" w:hAnsi="Times New Roman" w:cs="Times New Roman"/>
          <w:sz w:val="28"/>
          <w:szCs w:val="28"/>
        </w:rPr>
      </w:pPr>
      <w:r w:rsidRPr="006D78A2">
        <w:rPr>
          <w:rFonts w:ascii="Times New Roman" w:hAnsi="Times New Roman" w:cs="Times New Roman"/>
          <w:sz w:val="28"/>
          <w:szCs w:val="28"/>
          <w:lang w:val="en-US"/>
        </w:rPr>
        <w:t xml:space="preserve">After successful authentication, an emotion analysis model using </w:t>
      </w:r>
      <w:proofErr w:type="spellStart"/>
      <w:r w:rsidRPr="006D78A2">
        <w:rPr>
          <w:rFonts w:ascii="Times New Roman" w:hAnsi="Times New Roman" w:cs="Times New Roman"/>
          <w:sz w:val="28"/>
          <w:szCs w:val="28"/>
          <w:lang w:val="en-US"/>
        </w:rPr>
        <w:t>DeepFace</w:t>
      </w:r>
      <w:proofErr w:type="spellEnd"/>
      <w:r w:rsidRPr="006D78A2">
        <w:rPr>
          <w:rFonts w:ascii="Times New Roman" w:hAnsi="Times New Roman" w:cs="Times New Roman"/>
          <w:sz w:val="28"/>
          <w:szCs w:val="28"/>
          <w:lang w:val="en-US"/>
        </w:rPr>
        <w:t xml:space="preserve"> determines if the user’s emotion (e.g., happy) is appropriate for system access.</w:t>
      </w:r>
    </w:p>
    <w:p w14:paraId="3C0C1C32" w14:textId="77777777" w:rsidR="006D78A2" w:rsidRPr="006D78A2" w:rsidRDefault="006D78A2" w:rsidP="006D78A2">
      <w:pPr>
        <w:numPr>
          <w:ilvl w:val="0"/>
          <w:numId w:val="103"/>
        </w:numPr>
        <w:rPr>
          <w:rFonts w:ascii="Times New Roman" w:hAnsi="Times New Roman" w:cs="Times New Roman"/>
          <w:sz w:val="28"/>
          <w:szCs w:val="28"/>
        </w:rPr>
      </w:pPr>
      <w:r w:rsidRPr="006D78A2">
        <w:rPr>
          <w:rFonts w:ascii="Times New Roman" w:hAnsi="Times New Roman" w:cs="Times New Roman"/>
          <w:sz w:val="28"/>
          <w:szCs w:val="28"/>
          <w:lang w:val="en-US"/>
        </w:rPr>
        <w:t>Once access is granted, the system performs continuous user activity monitoring, including typing speed and file operations, to detect abnormal behavior.</w:t>
      </w:r>
    </w:p>
    <w:p w14:paraId="37A28E92" w14:textId="77777777" w:rsidR="006D78A2" w:rsidRPr="006D78A2" w:rsidRDefault="006D78A2" w:rsidP="006D78A2">
      <w:pPr>
        <w:numPr>
          <w:ilvl w:val="0"/>
          <w:numId w:val="103"/>
        </w:numPr>
        <w:rPr>
          <w:rFonts w:ascii="Times New Roman" w:hAnsi="Times New Roman" w:cs="Times New Roman"/>
          <w:sz w:val="28"/>
          <w:szCs w:val="28"/>
        </w:rPr>
      </w:pPr>
      <w:r w:rsidRPr="006D78A2">
        <w:rPr>
          <w:rFonts w:ascii="Times New Roman" w:hAnsi="Times New Roman" w:cs="Times New Roman"/>
          <w:sz w:val="28"/>
          <w:szCs w:val="28"/>
          <w:lang w:val="en-US"/>
        </w:rPr>
        <w:t>If any suspicious activity is detected, the system automatically locks or shuts down the computer to prevent misuse, ensuring enhanced security and accountability.</w:t>
      </w:r>
    </w:p>
    <w:p w14:paraId="2F8FD741" w14:textId="77777777" w:rsidR="006D78A2" w:rsidRDefault="006D78A2" w:rsidP="006D78A2">
      <w:pPr>
        <w:rPr>
          <w:rFonts w:ascii="Times New Roman" w:hAnsi="Times New Roman" w:cs="Times New Roman"/>
          <w:sz w:val="28"/>
          <w:szCs w:val="28"/>
          <w:lang w:val="en-US"/>
        </w:rPr>
      </w:pPr>
    </w:p>
    <w:p w14:paraId="3D57011C" w14:textId="37BE914C" w:rsidR="006D78A2" w:rsidRPr="006D78A2" w:rsidRDefault="006D78A2" w:rsidP="006D78A2">
      <w:pPr>
        <w:pStyle w:val="ListParagraph"/>
        <w:numPr>
          <w:ilvl w:val="0"/>
          <w:numId w:val="104"/>
        </w:numPr>
        <w:rPr>
          <w:rFonts w:ascii="Times New Roman" w:hAnsi="Times New Roman" w:cs="Times New Roman"/>
          <w:sz w:val="28"/>
          <w:szCs w:val="28"/>
          <w:lang w:val="en-US"/>
        </w:rPr>
      </w:pPr>
      <w:r w:rsidRPr="006D78A2">
        <w:rPr>
          <w:rFonts w:ascii="Times New Roman" w:hAnsi="Times New Roman" w:cs="Times New Roman"/>
          <w:b/>
          <w:bCs/>
          <w:sz w:val="28"/>
          <w:szCs w:val="28"/>
          <w:lang w:val="en-US"/>
        </w:rPr>
        <w:t>Face_module:</w:t>
      </w:r>
      <w:r w:rsidRPr="006D78A2">
        <w:rPr>
          <w:rFonts w:ascii="Times New Roman" w:hAnsi="Times New Roman" w:cs="Times New Roman"/>
          <w:sz w:val="28"/>
          <w:szCs w:val="28"/>
          <w:lang w:val="en-US"/>
        </w:rPr>
        <w:t xml:space="preserve">  </w:t>
      </w:r>
      <w:proofErr w:type="spellStart"/>
      <w:r w:rsidRPr="006D78A2">
        <w:rPr>
          <w:rFonts w:ascii="Times New Roman" w:hAnsi="Times New Roman" w:cs="Times New Roman"/>
          <w:sz w:val="28"/>
          <w:szCs w:val="28"/>
          <w:lang w:val="en-US"/>
        </w:rPr>
        <w:t>face_recognition</w:t>
      </w:r>
      <w:proofErr w:type="spellEnd"/>
    </w:p>
    <w:p w14:paraId="31D7C1BE" w14:textId="6790C879" w:rsidR="006D78A2" w:rsidRPr="006D78A2" w:rsidRDefault="006D78A2" w:rsidP="006D78A2">
      <w:pPr>
        <w:pStyle w:val="ListParagraph"/>
        <w:numPr>
          <w:ilvl w:val="0"/>
          <w:numId w:val="104"/>
        </w:numPr>
        <w:rPr>
          <w:rFonts w:ascii="Times New Roman" w:hAnsi="Times New Roman" w:cs="Times New Roman"/>
          <w:sz w:val="28"/>
          <w:szCs w:val="28"/>
          <w:lang w:val="en-US"/>
        </w:rPr>
      </w:pPr>
      <w:r w:rsidRPr="006D78A2">
        <w:rPr>
          <w:rFonts w:ascii="Times New Roman" w:hAnsi="Times New Roman" w:cs="Times New Roman"/>
          <w:b/>
          <w:bCs/>
          <w:sz w:val="28"/>
          <w:szCs w:val="28"/>
          <w:lang w:val="en-US"/>
        </w:rPr>
        <w:t>Emotion module:</w:t>
      </w:r>
      <w:r w:rsidRPr="006D78A2">
        <w:rPr>
          <w:rFonts w:ascii="Times New Roman" w:hAnsi="Times New Roman" w:cs="Times New Roman"/>
          <w:sz w:val="28"/>
          <w:szCs w:val="28"/>
          <w:lang w:val="en-US"/>
        </w:rPr>
        <w:t xml:space="preserve"> </w:t>
      </w:r>
      <w:proofErr w:type="spellStart"/>
      <w:r w:rsidRPr="006D78A2">
        <w:rPr>
          <w:rFonts w:ascii="Times New Roman" w:hAnsi="Times New Roman" w:cs="Times New Roman"/>
          <w:sz w:val="28"/>
          <w:szCs w:val="28"/>
          <w:lang w:val="en-US"/>
        </w:rPr>
        <w:t>deepface</w:t>
      </w:r>
      <w:proofErr w:type="spellEnd"/>
    </w:p>
    <w:p w14:paraId="55E84CF0" w14:textId="20EF0424" w:rsidR="006D78A2" w:rsidRPr="006D78A2" w:rsidRDefault="006D78A2" w:rsidP="006D78A2">
      <w:pPr>
        <w:pStyle w:val="ListParagraph"/>
        <w:numPr>
          <w:ilvl w:val="0"/>
          <w:numId w:val="104"/>
        </w:numPr>
        <w:rPr>
          <w:rFonts w:ascii="Times New Roman" w:hAnsi="Times New Roman" w:cs="Times New Roman"/>
          <w:sz w:val="28"/>
          <w:szCs w:val="28"/>
        </w:rPr>
      </w:pPr>
      <w:r w:rsidRPr="006D78A2">
        <w:rPr>
          <w:rFonts w:ascii="Times New Roman" w:hAnsi="Times New Roman" w:cs="Times New Roman"/>
          <w:b/>
          <w:bCs/>
          <w:sz w:val="28"/>
          <w:szCs w:val="28"/>
          <w:lang w:val="en-US"/>
        </w:rPr>
        <w:t xml:space="preserve">File </w:t>
      </w:r>
      <w:proofErr w:type="gramStart"/>
      <w:r w:rsidRPr="006D78A2">
        <w:rPr>
          <w:rFonts w:ascii="Times New Roman" w:hAnsi="Times New Roman" w:cs="Times New Roman"/>
          <w:b/>
          <w:bCs/>
          <w:sz w:val="28"/>
          <w:szCs w:val="28"/>
          <w:lang w:val="en-US"/>
        </w:rPr>
        <w:t>monitoring :</w:t>
      </w:r>
      <w:proofErr w:type="gramEnd"/>
      <w:r w:rsidRPr="006D78A2">
        <w:rPr>
          <w:rFonts w:ascii="Consolas" w:eastAsia="Times New Roman" w:hAnsi="Consolas" w:cs="Times New Roman"/>
          <w:color w:val="CCCCCC"/>
          <w:kern w:val="0"/>
          <w:sz w:val="21"/>
          <w:szCs w:val="21"/>
          <w:lang w:eastAsia="en-GB"/>
          <w14:ligatures w14:val="none"/>
        </w:rPr>
        <w:t xml:space="preserve"> </w:t>
      </w:r>
      <w:r w:rsidRPr="006D78A2">
        <w:rPr>
          <w:rFonts w:ascii="Times New Roman" w:hAnsi="Times New Roman" w:cs="Times New Roman"/>
          <w:sz w:val="28"/>
          <w:szCs w:val="28"/>
        </w:rPr>
        <w:t>watchdog</w:t>
      </w:r>
    </w:p>
    <w:p w14:paraId="6FA88ACF" w14:textId="0D9EFF2D" w:rsidR="006D78A2" w:rsidRDefault="006D78A2" w:rsidP="006D78A2">
      <w:pPr>
        <w:pStyle w:val="ListParagraph"/>
        <w:numPr>
          <w:ilvl w:val="0"/>
          <w:numId w:val="104"/>
        </w:numPr>
        <w:rPr>
          <w:rFonts w:ascii="Times New Roman" w:hAnsi="Times New Roman" w:cs="Times New Roman"/>
          <w:sz w:val="28"/>
          <w:szCs w:val="28"/>
        </w:rPr>
      </w:pPr>
      <w:r w:rsidRPr="006D78A2">
        <w:rPr>
          <w:rFonts w:ascii="Times New Roman" w:hAnsi="Times New Roman" w:cs="Times New Roman"/>
          <w:b/>
          <w:bCs/>
          <w:sz w:val="28"/>
          <w:szCs w:val="28"/>
        </w:rPr>
        <w:lastRenderedPageBreak/>
        <w:t>Keyboard monitoring:</w:t>
      </w:r>
      <w:r w:rsidRPr="006D78A2">
        <w:rPr>
          <w:rFonts w:ascii="Consolas" w:eastAsia="Times New Roman" w:hAnsi="Consolas" w:cs="Times New Roman"/>
          <w:color w:val="4EC9B0"/>
          <w:kern w:val="0"/>
          <w:sz w:val="21"/>
          <w:szCs w:val="21"/>
          <w:lang w:eastAsia="en-GB"/>
          <w14:ligatures w14:val="none"/>
        </w:rPr>
        <w:t xml:space="preserve"> </w:t>
      </w:r>
      <w:proofErr w:type="spellStart"/>
      <w:r w:rsidRPr="006D78A2">
        <w:rPr>
          <w:rFonts w:ascii="Times New Roman" w:hAnsi="Times New Roman" w:cs="Times New Roman"/>
          <w:sz w:val="28"/>
          <w:szCs w:val="28"/>
        </w:rPr>
        <w:t>pynput</w:t>
      </w:r>
      <w:proofErr w:type="spellEnd"/>
    </w:p>
    <w:p w14:paraId="64118C1C" w14:textId="77777777" w:rsidR="006D78A2" w:rsidRDefault="006D78A2" w:rsidP="006D78A2">
      <w:pPr>
        <w:rPr>
          <w:rFonts w:ascii="Times New Roman" w:hAnsi="Times New Roman" w:cs="Times New Roman"/>
          <w:sz w:val="28"/>
          <w:szCs w:val="28"/>
        </w:rPr>
      </w:pPr>
    </w:p>
    <w:p w14:paraId="0D8E370E" w14:textId="01E274D7" w:rsidR="006D78A2" w:rsidRPr="006D78A2" w:rsidRDefault="006D78A2" w:rsidP="006D78A2">
      <w:pPr>
        <w:rPr>
          <w:rFonts w:ascii="Times New Roman" w:hAnsi="Times New Roman" w:cs="Times New Roman"/>
          <w:b/>
          <w:bCs/>
          <w:sz w:val="28"/>
          <w:szCs w:val="28"/>
        </w:rPr>
      </w:pPr>
      <w:r w:rsidRPr="006D78A2">
        <w:rPr>
          <w:rFonts w:ascii="Times New Roman" w:hAnsi="Times New Roman" w:cs="Times New Roman"/>
          <w:b/>
          <w:bCs/>
          <w:sz w:val="28"/>
          <w:szCs w:val="28"/>
        </w:rPr>
        <w:t>ADVANTAGES:</w:t>
      </w:r>
    </w:p>
    <w:p w14:paraId="592418E4" w14:textId="2FE209CE" w:rsidR="006D78A2" w:rsidRPr="006D78A2" w:rsidRDefault="006D78A2" w:rsidP="006D78A2">
      <w:pPr>
        <w:rPr>
          <w:rFonts w:ascii="Times New Roman" w:hAnsi="Times New Roman" w:cs="Times New Roman"/>
          <w:sz w:val="28"/>
          <w:szCs w:val="28"/>
        </w:rPr>
      </w:pPr>
    </w:p>
    <w:p w14:paraId="13CCB831" w14:textId="51B34C44" w:rsidR="006D78A2" w:rsidRPr="006D78A2" w:rsidRDefault="006D78A2" w:rsidP="006D78A2">
      <w:pPr>
        <w:pStyle w:val="ListParagraph"/>
        <w:numPr>
          <w:ilvl w:val="0"/>
          <w:numId w:val="105"/>
        </w:numPr>
        <w:rPr>
          <w:rFonts w:ascii="Times New Roman" w:hAnsi="Times New Roman" w:cs="Times New Roman"/>
          <w:sz w:val="28"/>
          <w:szCs w:val="28"/>
        </w:rPr>
      </w:pPr>
      <w:r w:rsidRPr="006D78A2">
        <w:rPr>
          <w:rFonts w:ascii="Times New Roman" w:hAnsi="Times New Roman" w:cs="Times New Roman"/>
          <w:sz w:val="28"/>
          <w:szCs w:val="28"/>
        </w:rPr>
        <w:t>Provides enhanced security by combining facial recognition with emotion-based access control instead of relying on a single authentication factor.</w:t>
      </w:r>
    </w:p>
    <w:p w14:paraId="2FC2DDE2" w14:textId="364FDA92" w:rsidR="006D78A2" w:rsidRPr="006D78A2" w:rsidRDefault="006D78A2" w:rsidP="006D78A2">
      <w:pPr>
        <w:pStyle w:val="ListParagraph"/>
        <w:numPr>
          <w:ilvl w:val="0"/>
          <w:numId w:val="105"/>
        </w:numPr>
        <w:rPr>
          <w:rFonts w:ascii="Times New Roman" w:hAnsi="Times New Roman" w:cs="Times New Roman"/>
          <w:sz w:val="28"/>
          <w:szCs w:val="28"/>
        </w:rPr>
      </w:pPr>
      <w:r w:rsidRPr="006D78A2">
        <w:rPr>
          <w:rFonts w:ascii="Times New Roman" w:hAnsi="Times New Roman" w:cs="Times New Roman"/>
          <w:sz w:val="28"/>
          <w:szCs w:val="28"/>
        </w:rPr>
        <w:t>Ensures that only authorized users in an emotionally suitable state are granted access to the system.</w:t>
      </w:r>
    </w:p>
    <w:p w14:paraId="61C6F5C6" w14:textId="3B89DC54" w:rsidR="006D78A2" w:rsidRPr="006D78A2" w:rsidRDefault="006D78A2" w:rsidP="006D78A2">
      <w:pPr>
        <w:pStyle w:val="ListParagraph"/>
        <w:numPr>
          <w:ilvl w:val="0"/>
          <w:numId w:val="105"/>
        </w:numPr>
        <w:rPr>
          <w:rFonts w:ascii="Times New Roman" w:hAnsi="Times New Roman" w:cs="Times New Roman"/>
          <w:sz w:val="28"/>
          <w:szCs w:val="28"/>
        </w:rPr>
      </w:pPr>
      <w:r w:rsidRPr="006D78A2">
        <w:rPr>
          <w:rFonts w:ascii="Times New Roman" w:hAnsi="Times New Roman" w:cs="Times New Roman"/>
          <w:sz w:val="28"/>
          <w:szCs w:val="28"/>
        </w:rPr>
        <w:t>Eliminates risks associated with password sharing, theft, or brute-force attacks.</w:t>
      </w:r>
    </w:p>
    <w:p w14:paraId="28CFA27E" w14:textId="1D590A03" w:rsidR="006D78A2" w:rsidRPr="006D78A2" w:rsidRDefault="006D78A2" w:rsidP="006D78A2">
      <w:pPr>
        <w:pStyle w:val="ListParagraph"/>
        <w:numPr>
          <w:ilvl w:val="0"/>
          <w:numId w:val="105"/>
        </w:numPr>
        <w:rPr>
          <w:rFonts w:ascii="Times New Roman" w:hAnsi="Times New Roman" w:cs="Times New Roman"/>
          <w:sz w:val="28"/>
          <w:szCs w:val="28"/>
        </w:rPr>
      </w:pPr>
      <w:r w:rsidRPr="006D78A2">
        <w:rPr>
          <w:rFonts w:ascii="Times New Roman" w:hAnsi="Times New Roman" w:cs="Times New Roman"/>
          <w:sz w:val="28"/>
          <w:szCs w:val="28"/>
        </w:rPr>
        <w:t>Enables real-time facial authentication using a standard webcam without the need for additional hardware.</w:t>
      </w:r>
    </w:p>
    <w:p w14:paraId="40999563" w14:textId="755A2122" w:rsidR="006D78A2" w:rsidRDefault="006D78A2" w:rsidP="006D78A2">
      <w:pPr>
        <w:pStyle w:val="ListParagraph"/>
        <w:numPr>
          <w:ilvl w:val="0"/>
          <w:numId w:val="105"/>
        </w:numPr>
        <w:rPr>
          <w:rFonts w:ascii="Times New Roman" w:hAnsi="Times New Roman" w:cs="Times New Roman"/>
          <w:sz w:val="28"/>
          <w:szCs w:val="28"/>
        </w:rPr>
      </w:pPr>
      <w:r w:rsidRPr="006D78A2">
        <w:rPr>
          <w:rFonts w:ascii="Times New Roman" w:hAnsi="Times New Roman" w:cs="Times New Roman"/>
          <w:sz w:val="28"/>
          <w:szCs w:val="28"/>
        </w:rPr>
        <w:t>Integrates emotion detection directly into the access control mechanism, increasing system intelligence and adaptability.</w:t>
      </w:r>
    </w:p>
    <w:p w14:paraId="4B24CB23" w14:textId="77777777" w:rsidR="006D78A2" w:rsidRDefault="006D78A2" w:rsidP="006D78A2">
      <w:pPr>
        <w:rPr>
          <w:rFonts w:ascii="Times New Roman" w:hAnsi="Times New Roman" w:cs="Times New Roman"/>
          <w:sz w:val="28"/>
          <w:szCs w:val="28"/>
        </w:rPr>
      </w:pPr>
    </w:p>
    <w:p w14:paraId="2791E8CD" w14:textId="77777777" w:rsidR="00955557" w:rsidRDefault="00955557" w:rsidP="00955557">
      <w:pPr>
        <w:pStyle w:val="Heading3"/>
        <w:keepNext w:val="0"/>
        <w:keepLines w:val="0"/>
        <w:tabs>
          <w:tab w:val="left" w:pos="581"/>
        </w:tabs>
        <w:spacing w:before="240" w:after="24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FUNCTIONAL REQUIREMENTS</w:t>
      </w:r>
    </w:p>
    <w:p w14:paraId="239CC27D" w14:textId="77777777" w:rsidR="00955557" w:rsidRDefault="00955557" w:rsidP="00955557">
      <w:pPr>
        <w:pBdr>
          <w:top w:val="none" w:sz="0" w:space="0" w:color="000000"/>
          <w:left w:val="none" w:sz="0" w:space="0" w:color="000000"/>
          <w:bottom w:val="none" w:sz="0" w:space="0" w:color="000000"/>
          <w:right w:val="none" w:sz="0" w:space="0" w:color="000000"/>
          <w:between w:val="none" w:sz="0" w:space="0" w:color="000000"/>
        </w:pBdr>
        <w:spacing w:after="0" w:line="360" w:lineRule="auto"/>
        <w:ind w:left="118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1.Data Collection</w:t>
      </w:r>
    </w:p>
    <w:p w14:paraId="4FDDE9DC" w14:textId="77777777" w:rsidR="00955557" w:rsidRDefault="00955557" w:rsidP="00955557">
      <w:pPr>
        <w:pBdr>
          <w:top w:val="none" w:sz="0" w:space="0" w:color="000000"/>
          <w:left w:val="none" w:sz="0" w:space="0" w:color="000000"/>
          <w:bottom w:val="none" w:sz="0" w:space="0" w:color="000000"/>
          <w:right w:val="none" w:sz="0" w:space="0" w:color="000000"/>
          <w:between w:val="none" w:sz="0" w:space="0" w:color="000000"/>
        </w:pBdr>
        <w:spacing w:after="0" w:line="360" w:lineRule="auto"/>
        <w:ind w:left="118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2.Data Preprocessing</w:t>
      </w:r>
    </w:p>
    <w:p w14:paraId="0F617C75" w14:textId="77777777" w:rsidR="00955557" w:rsidRDefault="00955557" w:rsidP="00955557">
      <w:pPr>
        <w:pBdr>
          <w:top w:val="none" w:sz="0" w:space="0" w:color="000000"/>
          <w:left w:val="none" w:sz="0" w:space="0" w:color="000000"/>
          <w:bottom w:val="none" w:sz="0" w:space="0" w:color="000000"/>
          <w:right w:val="none" w:sz="0" w:space="0" w:color="000000"/>
          <w:between w:val="none" w:sz="0" w:space="0" w:color="000000"/>
        </w:pBdr>
        <w:spacing w:after="0" w:line="360" w:lineRule="auto"/>
        <w:ind w:left="118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3.Training And Testing</w:t>
      </w:r>
    </w:p>
    <w:p w14:paraId="29F05EAF" w14:textId="77777777" w:rsidR="00955557" w:rsidRDefault="00955557" w:rsidP="00955557">
      <w:pPr>
        <w:pBdr>
          <w:top w:val="none" w:sz="0" w:space="0" w:color="000000"/>
          <w:left w:val="none" w:sz="0" w:space="0" w:color="000000"/>
          <w:bottom w:val="none" w:sz="0" w:space="0" w:color="000000"/>
          <w:right w:val="none" w:sz="0" w:space="0" w:color="000000"/>
          <w:between w:val="none" w:sz="0" w:space="0" w:color="000000"/>
        </w:pBdr>
        <w:spacing w:after="0" w:line="360" w:lineRule="auto"/>
        <w:ind w:left="118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4.Modeling </w:t>
      </w:r>
    </w:p>
    <w:p w14:paraId="056D32AC" w14:textId="77777777" w:rsidR="00955557" w:rsidRDefault="00955557" w:rsidP="00955557">
      <w:pPr>
        <w:pBdr>
          <w:top w:val="none" w:sz="0" w:space="0" w:color="000000"/>
          <w:left w:val="none" w:sz="0" w:space="0" w:color="000000"/>
          <w:bottom w:val="none" w:sz="0" w:space="0" w:color="000000"/>
          <w:right w:val="none" w:sz="0" w:space="0" w:color="000000"/>
          <w:between w:val="none" w:sz="0" w:space="0" w:color="000000"/>
        </w:pBdr>
        <w:spacing w:line="360" w:lineRule="auto"/>
        <w:ind w:left="118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5.Predicting</w:t>
      </w:r>
    </w:p>
    <w:p w14:paraId="493DB4D2" w14:textId="77777777" w:rsidR="00955557" w:rsidRDefault="00955557" w:rsidP="00955557">
      <w:pPr>
        <w:pStyle w:val="Heading3"/>
        <w:keepNext w:val="0"/>
        <w:keepLines w:val="0"/>
        <w:tabs>
          <w:tab w:val="left" w:pos="581"/>
        </w:tabs>
        <w:spacing w:before="229"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NON FUNCTIONAL</w:t>
      </w:r>
      <w:proofErr w:type="gramEnd"/>
      <w:r>
        <w:rPr>
          <w:rFonts w:ascii="Times New Roman" w:eastAsia="Times New Roman" w:hAnsi="Times New Roman" w:cs="Times New Roman"/>
          <w:b/>
          <w:color w:val="000000"/>
        </w:rPr>
        <w:t xml:space="preserve"> REQUIREMENTS</w:t>
      </w:r>
    </w:p>
    <w:p w14:paraId="5F4EA8F0" w14:textId="77777777" w:rsidR="00955557" w:rsidRDefault="00955557" w:rsidP="00955557">
      <w:pPr>
        <w:pBdr>
          <w:top w:val="none" w:sz="0" w:space="0" w:color="000000"/>
          <w:left w:val="none" w:sz="0" w:space="0" w:color="000000"/>
          <w:bottom w:val="none" w:sz="0" w:space="0" w:color="000000"/>
          <w:right w:val="none" w:sz="0" w:space="0" w:color="000000"/>
          <w:between w:val="none" w:sz="0" w:space="0" w:color="000000"/>
        </w:pBdr>
        <w:spacing w:before="137" w:after="120" w:line="360" w:lineRule="auto"/>
        <w:ind w:left="107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212121"/>
          <w:sz w:val="28"/>
          <w:szCs w:val="28"/>
        </w:rPr>
        <w:t xml:space="preserve">NON-FUNCTIONAL REQUIREMENT (NFR) specifies the quality attribute of a software system. They judge the software system based on Responsiveness, Usability, Security, Portability and other non-functional standards that are critical to the success of the software system. Example of nonfunctional requirement, </w:t>
      </w:r>
      <w:r>
        <w:rPr>
          <w:rFonts w:ascii="Times New Roman" w:eastAsia="Times New Roman" w:hAnsi="Times New Roman" w:cs="Times New Roman"/>
          <w:i/>
          <w:color w:val="212121"/>
          <w:sz w:val="28"/>
          <w:szCs w:val="28"/>
        </w:rPr>
        <w:t xml:space="preserve">“how fast does the website load?” </w:t>
      </w:r>
      <w:r>
        <w:rPr>
          <w:rFonts w:ascii="Times New Roman" w:eastAsia="Times New Roman" w:hAnsi="Times New Roman" w:cs="Times New Roman"/>
          <w:color w:val="212121"/>
          <w:sz w:val="28"/>
          <w:szCs w:val="28"/>
        </w:rPr>
        <w:t xml:space="preserve">Failing to meet non-functional requirements can result in systems that fail to satisfy user needs. Non- functional Requirements </w:t>
      </w:r>
      <w:r>
        <w:rPr>
          <w:rFonts w:ascii="Times New Roman" w:eastAsia="Times New Roman" w:hAnsi="Times New Roman" w:cs="Times New Roman"/>
          <w:color w:val="212121"/>
          <w:sz w:val="28"/>
          <w:szCs w:val="28"/>
        </w:rPr>
        <w:lastRenderedPageBreak/>
        <w:t xml:space="preserve">allows you to impose constraints or restrictions on the design of the system across the various agile backlogs. Example, the site should load in 3 seconds when the number of simultaneous users </w:t>
      </w:r>
      <w:proofErr w:type="gramStart"/>
      <w:r>
        <w:rPr>
          <w:rFonts w:ascii="Times New Roman" w:eastAsia="Times New Roman" w:hAnsi="Times New Roman" w:cs="Times New Roman"/>
          <w:color w:val="212121"/>
          <w:sz w:val="28"/>
          <w:szCs w:val="28"/>
        </w:rPr>
        <w:t>are</w:t>
      </w:r>
      <w:proofErr w:type="gramEnd"/>
      <w:r>
        <w:rPr>
          <w:rFonts w:ascii="Times New Roman" w:eastAsia="Times New Roman" w:hAnsi="Times New Roman" w:cs="Times New Roman"/>
          <w:color w:val="212121"/>
          <w:sz w:val="28"/>
          <w:szCs w:val="28"/>
        </w:rPr>
        <w:t xml:space="preserve"> &gt; 10000. Description of non-functional requirements is just as critical as a functional requirement.</w:t>
      </w:r>
    </w:p>
    <w:p w14:paraId="67B3F86B" w14:textId="77777777" w:rsidR="00955557" w:rsidRDefault="00955557" w:rsidP="00955557">
      <w:pPr>
        <w:widowControl w:val="0"/>
        <w:numPr>
          <w:ilvl w:val="0"/>
          <w:numId w:val="106"/>
        </w:numPr>
        <w:pBdr>
          <w:top w:val="none" w:sz="0" w:space="0" w:color="000000"/>
          <w:left w:val="none" w:sz="0" w:space="0" w:color="000000"/>
          <w:bottom w:val="none" w:sz="0" w:space="0" w:color="000000"/>
          <w:right w:val="none" w:sz="0" w:space="0" w:color="000000"/>
          <w:between w:val="none" w:sz="0" w:space="0" w:color="000000"/>
        </w:pBdr>
        <w:tabs>
          <w:tab w:val="left" w:pos="941"/>
        </w:tabs>
        <w:spacing w:after="0" w:line="360" w:lineRule="auto"/>
        <w:ind w:left="107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212121"/>
          <w:sz w:val="28"/>
          <w:szCs w:val="28"/>
        </w:rPr>
        <w:t>Usability requirement</w:t>
      </w:r>
    </w:p>
    <w:p w14:paraId="7E4E1D06" w14:textId="77777777" w:rsidR="00955557" w:rsidRDefault="00955557" w:rsidP="00955557">
      <w:pPr>
        <w:widowControl w:val="0"/>
        <w:numPr>
          <w:ilvl w:val="0"/>
          <w:numId w:val="106"/>
        </w:numPr>
        <w:pBdr>
          <w:top w:val="none" w:sz="0" w:space="0" w:color="000000"/>
          <w:left w:val="none" w:sz="0" w:space="0" w:color="000000"/>
          <w:bottom w:val="none" w:sz="0" w:space="0" w:color="000000"/>
          <w:right w:val="none" w:sz="0" w:space="0" w:color="000000"/>
          <w:between w:val="none" w:sz="0" w:space="0" w:color="000000"/>
        </w:pBdr>
        <w:tabs>
          <w:tab w:val="left" w:pos="941"/>
        </w:tabs>
        <w:spacing w:after="0" w:line="360" w:lineRule="auto"/>
        <w:ind w:left="107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212121"/>
          <w:sz w:val="28"/>
          <w:szCs w:val="28"/>
        </w:rPr>
        <w:t>Serviceability requirement</w:t>
      </w:r>
    </w:p>
    <w:p w14:paraId="15BC6E90" w14:textId="77777777" w:rsidR="00955557" w:rsidRDefault="00955557" w:rsidP="00955557">
      <w:pPr>
        <w:widowControl w:val="0"/>
        <w:numPr>
          <w:ilvl w:val="0"/>
          <w:numId w:val="106"/>
        </w:numPr>
        <w:pBdr>
          <w:top w:val="none" w:sz="0" w:space="0" w:color="000000"/>
          <w:left w:val="none" w:sz="0" w:space="0" w:color="000000"/>
          <w:bottom w:val="none" w:sz="0" w:space="0" w:color="000000"/>
          <w:right w:val="none" w:sz="0" w:space="0" w:color="000000"/>
          <w:between w:val="none" w:sz="0" w:space="0" w:color="000000"/>
        </w:pBdr>
        <w:tabs>
          <w:tab w:val="left" w:pos="941"/>
        </w:tabs>
        <w:spacing w:after="0" w:line="360" w:lineRule="auto"/>
        <w:ind w:left="107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212121"/>
          <w:sz w:val="28"/>
          <w:szCs w:val="28"/>
        </w:rPr>
        <w:t>Manageability requirement</w:t>
      </w:r>
    </w:p>
    <w:p w14:paraId="78EA35B1" w14:textId="77777777" w:rsidR="00955557" w:rsidRDefault="00955557" w:rsidP="00955557">
      <w:pPr>
        <w:widowControl w:val="0"/>
        <w:numPr>
          <w:ilvl w:val="0"/>
          <w:numId w:val="106"/>
        </w:numPr>
        <w:pBdr>
          <w:top w:val="none" w:sz="0" w:space="0" w:color="000000"/>
          <w:left w:val="none" w:sz="0" w:space="0" w:color="000000"/>
          <w:bottom w:val="none" w:sz="0" w:space="0" w:color="000000"/>
          <w:right w:val="none" w:sz="0" w:space="0" w:color="000000"/>
          <w:between w:val="none" w:sz="0" w:space="0" w:color="000000"/>
        </w:pBdr>
        <w:tabs>
          <w:tab w:val="left" w:pos="941"/>
        </w:tabs>
        <w:spacing w:after="0" w:line="360" w:lineRule="auto"/>
        <w:ind w:left="107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212121"/>
          <w:sz w:val="28"/>
          <w:szCs w:val="28"/>
        </w:rPr>
        <w:t>Recoverability requirement</w:t>
      </w:r>
    </w:p>
    <w:p w14:paraId="4C1ACE05" w14:textId="77777777" w:rsidR="00955557" w:rsidRDefault="00955557" w:rsidP="00955557">
      <w:pPr>
        <w:widowControl w:val="0"/>
        <w:numPr>
          <w:ilvl w:val="0"/>
          <w:numId w:val="106"/>
        </w:numPr>
        <w:pBdr>
          <w:top w:val="none" w:sz="0" w:space="0" w:color="000000"/>
          <w:left w:val="none" w:sz="0" w:space="0" w:color="000000"/>
          <w:bottom w:val="none" w:sz="0" w:space="0" w:color="000000"/>
          <w:right w:val="none" w:sz="0" w:space="0" w:color="000000"/>
          <w:between w:val="none" w:sz="0" w:space="0" w:color="000000"/>
        </w:pBdr>
        <w:tabs>
          <w:tab w:val="left" w:pos="941"/>
        </w:tabs>
        <w:spacing w:after="0" w:line="360" w:lineRule="auto"/>
        <w:ind w:left="107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212121"/>
          <w:sz w:val="28"/>
          <w:szCs w:val="28"/>
        </w:rPr>
        <w:t>Security requirement</w:t>
      </w:r>
    </w:p>
    <w:p w14:paraId="3B5E866F" w14:textId="77777777" w:rsidR="00955557" w:rsidRDefault="00955557" w:rsidP="00955557">
      <w:pPr>
        <w:widowControl w:val="0"/>
        <w:numPr>
          <w:ilvl w:val="0"/>
          <w:numId w:val="106"/>
        </w:numPr>
        <w:pBdr>
          <w:top w:val="none" w:sz="0" w:space="0" w:color="000000"/>
          <w:left w:val="none" w:sz="0" w:space="0" w:color="000000"/>
          <w:bottom w:val="none" w:sz="0" w:space="0" w:color="000000"/>
          <w:right w:val="none" w:sz="0" w:space="0" w:color="000000"/>
          <w:between w:val="none" w:sz="0" w:space="0" w:color="000000"/>
        </w:pBdr>
        <w:tabs>
          <w:tab w:val="left" w:pos="941"/>
        </w:tabs>
        <w:spacing w:after="0" w:line="360" w:lineRule="auto"/>
        <w:ind w:left="107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212121"/>
          <w:sz w:val="28"/>
          <w:szCs w:val="28"/>
        </w:rPr>
        <w:t>Data Integrity requirement</w:t>
      </w:r>
    </w:p>
    <w:p w14:paraId="34582A64" w14:textId="77777777" w:rsidR="00955557" w:rsidRDefault="00955557" w:rsidP="00955557">
      <w:pPr>
        <w:widowControl w:val="0"/>
        <w:numPr>
          <w:ilvl w:val="0"/>
          <w:numId w:val="106"/>
        </w:numPr>
        <w:pBdr>
          <w:top w:val="none" w:sz="0" w:space="0" w:color="000000"/>
          <w:left w:val="none" w:sz="0" w:space="0" w:color="000000"/>
          <w:bottom w:val="none" w:sz="0" w:space="0" w:color="000000"/>
          <w:right w:val="none" w:sz="0" w:space="0" w:color="000000"/>
          <w:between w:val="none" w:sz="0" w:space="0" w:color="000000"/>
        </w:pBdr>
        <w:tabs>
          <w:tab w:val="left" w:pos="941"/>
        </w:tabs>
        <w:spacing w:after="0" w:line="360" w:lineRule="auto"/>
        <w:ind w:left="107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212121"/>
          <w:sz w:val="28"/>
          <w:szCs w:val="28"/>
        </w:rPr>
        <w:t>Capacity requirement</w:t>
      </w:r>
    </w:p>
    <w:p w14:paraId="355EFE8B" w14:textId="77777777" w:rsidR="00955557" w:rsidRDefault="00955557" w:rsidP="00955557">
      <w:pPr>
        <w:widowControl w:val="0"/>
        <w:numPr>
          <w:ilvl w:val="0"/>
          <w:numId w:val="106"/>
        </w:numPr>
        <w:pBdr>
          <w:top w:val="none" w:sz="0" w:space="0" w:color="000000"/>
          <w:left w:val="none" w:sz="0" w:space="0" w:color="000000"/>
          <w:bottom w:val="none" w:sz="0" w:space="0" w:color="000000"/>
          <w:right w:val="none" w:sz="0" w:space="0" w:color="000000"/>
          <w:between w:val="none" w:sz="0" w:space="0" w:color="000000"/>
        </w:pBdr>
        <w:tabs>
          <w:tab w:val="left" w:pos="941"/>
        </w:tabs>
        <w:spacing w:after="0" w:line="360" w:lineRule="auto"/>
        <w:ind w:left="107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212121"/>
          <w:sz w:val="28"/>
          <w:szCs w:val="28"/>
        </w:rPr>
        <w:t>Availability requirement</w:t>
      </w:r>
    </w:p>
    <w:p w14:paraId="1857E786" w14:textId="77777777" w:rsidR="00955557" w:rsidRDefault="00955557" w:rsidP="00955557">
      <w:pPr>
        <w:widowControl w:val="0"/>
        <w:numPr>
          <w:ilvl w:val="0"/>
          <w:numId w:val="106"/>
        </w:numPr>
        <w:pBdr>
          <w:top w:val="none" w:sz="0" w:space="0" w:color="000000"/>
          <w:left w:val="none" w:sz="0" w:space="0" w:color="000000"/>
          <w:bottom w:val="none" w:sz="0" w:space="0" w:color="000000"/>
          <w:right w:val="none" w:sz="0" w:space="0" w:color="000000"/>
          <w:between w:val="none" w:sz="0" w:space="0" w:color="000000"/>
        </w:pBdr>
        <w:tabs>
          <w:tab w:val="left" w:pos="941"/>
        </w:tabs>
        <w:spacing w:after="0" w:line="360" w:lineRule="auto"/>
        <w:ind w:left="107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212121"/>
          <w:sz w:val="28"/>
          <w:szCs w:val="28"/>
        </w:rPr>
        <w:t>Scalability requirement</w:t>
      </w:r>
    </w:p>
    <w:p w14:paraId="7F59CF06" w14:textId="77777777" w:rsidR="00955557" w:rsidRDefault="00955557" w:rsidP="00955557">
      <w:pPr>
        <w:widowControl w:val="0"/>
        <w:numPr>
          <w:ilvl w:val="0"/>
          <w:numId w:val="106"/>
        </w:numPr>
        <w:pBdr>
          <w:top w:val="none" w:sz="0" w:space="0" w:color="000000"/>
          <w:left w:val="none" w:sz="0" w:space="0" w:color="000000"/>
          <w:bottom w:val="none" w:sz="0" w:space="0" w:color="000000"/>
          <w:right w:val="none" w:sz="0" w:space="0" w:color="000000"/>
          <w:between w:val="none" w:sz="0" w:space="0" w:color="000000"/>
        </w:pBdr>
        <w:tabs>
          <w:tab w:val="left" w:pos="941"/>
        </w:tabs>
        <w:spacing w:after="0" w:line="360" w:lineRule="auto"/>
        <w:ind w:left="107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212121"/>
          <w:sz w:val="28"/>
          <w:szCs w:val="28"/>
        </w:rPr>
        <w:t>Interoperability requirement</w:t>
      </w:r>
    </w:p>
    <w:p w14:paraId="33682718" w14:textId="77777777" w:rsidR="00955557" w:rsidRDefault="00955557" w:rsidP="00955557">
      <w:pPr>
        <w:widowControl w:val="0"/>
        <w:numPr>
          <w:ilvl w:val="0"/>
          <w:numId w:val="106"/>
        </w:numPr>
        <w:pBdr>
          <w:top w:val="none" w:sz="0" w:space="0" w:color="000000"/>
          <w:left w:val="none" w:sz="0" w:space="0" w:color="000000"/>
          <w:bottom w:val="none" w:sz="0" w:space="0" w:color="000000"/>
          <w:right w:val="none" w:sz="0" w:space="0" w:color="000000"/>
          <w:between w:val="none" w:sz="0" w:space="0" w:color="000000"/>
        </w:pBdr>
        <w:tabs>
          <w:tab w:val="left" w:pos="941"/>
        </w:tabs>
        <w:spacing w:after="0" w:line="360" w:lineRule="auto"/>
        <w:ind w:left="107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212121"/>
          <w:sz w:val="28"/>
          <w:szCs w:val="28"/>
        </w:rPr>
        <w:t>Reliability requirement</w:t>
      </w:r>
    </w:p>
    <w:p w14:paraId="3DB09EC2" w14:textId="77777777" w:rsidR="00955557" w:rsidRDefault="00955557" w:rsidP="00955557">
      <w:pPr>
        <w:widowControl w:val="0"/>
        <w:numPr>
          <w:ilvl w:val="0"/>
          <w:numId w:val="106"/>
        </w:numPr>
        <w:pBdr>
          <w:top w:val="none" w:sz="0" w:space="0" w:color="000000"/>
          <w:left w:val="none" w:sz="0" w:space="0" w:color="000000"/>
          <w:bottom w:val="none" w:sz="0" w:space="0" w:color="000000"/>
          <w:right w:val="none" w:sz="0" w:space="0" w:color="000000"/>
          <w:between w:val="none" w:sz="0" w:space="0" w:color="000000"/>
        </w:pBdr>
        <w:tabs>
          <w:tab w:val="left" w:pos="941"/>
        </w:tabs>
        <w:spacing w:after="0" w:line="360" w:lineRule="auto"/>
        <w:ind w:left="107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212121"/>
          <w:sz w:val="28"/>
          <w:szCs w:val="28"/>
        </w:rPr>
        <w:t>Maintainability requirement</w:t>
      </w:r>
    </w:p>
    <w:p w14:paraId="3BC7468D" w14:textId="77777777" w:rsidR="00955557" w:rsidRDefault="00955557" w:rsidP="00955557">
      <w:pPr>
        <w:widowControl w:val="0"/>
        <w:numPr>
          <w:ilvl w:val="0"/>
          <w:numId w:val="106"/>
        </w:numPr>
        <w:pBdr>
          <w:top w:val="none" w:sz="0" w:space="0" w:color="000000"/>
          <w:left w:val="none" w:sz="0" w:space="0" w:color="000000"/>
          <w:bottom w:val="none" w:sz="0" w:space="0" w:color="000000"/>
          <w:right w:val="none" w:sz="0" w:space="0" w:color="000000"/>
          <w:between w:val="none" w:sz="0" w:space="0" w:color="000000"/>
        </w:pBdr>
        <w:tabs>
          <w:tab w:val="left" w:pos="941"/>
        </w:tabs>
        <w:spacing w:after="0" w:line="360" w:lineRule="auto"/>
        <w:ind w:left="107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212121"/>
          <w:sz w:val="28"/>
          <w:szCs w:val="28"/>
        </w:rPr>
        <w:t>Regulatory requirement</w:t>
      </w:r>
    </w:p>
    <w:p w14:paraId="66EA7366" w14:textId="77777777" w:rsidR="00955557" w:rsidRDefault="00955557" w:rsidP="00955557">
      <w:pPr>
        <w:widowControl w:val="0"/>
        <w:numPr>
          <w:ilvl w:val="0"/>
          <w:numId w:val="106"/>
        </w:numPr>
        <w:pBdr>
          <w:top w:val="none" w:sz="0" w:space="0" w:color="000000"/>
          <w:left w:val="none" w:sz="0" w:space="0" w:color="000000"/>
          <w:bottom w:val="none" w:sz="0" w:space="0" w:color="000000"/>
          <w:right w:val="none" w:sz="0" w:space="0" w:color="000000"/>
          <w:between w:val="none" w:sz="0" w:space="0" w:color="000000"/>
        </w:pBdr>
        <w:tabs>
          <w:tab w:val="left" w:pos="941"/>
        </w:tabs>
        <w:spacing w:after="0" w:line="360" w:lineRule="auto"/>
        <w:ind w:left="107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212121"/>
          <w:sz w:val="28"/>
          <w:szCs w:val="28"/>
        </w:rPr>
        <w:t>Environmental requirement</w:t>
      </w:r>
    </w:p>
    <w:p w14:paraId="33D2917A" w14:textId="653B39E3" w:rsidR="006D78A2" w:rsidRDefault="00955557" w:rsidP="006D78A2">
      <w:pPr>
        <w:rPr>
          <w:rFonts w:ascii="Times New Roman" w:hAnsi="Times New Roman" w:cs="Times New Roman"/>
          <w:b/>
          <w:bCs/>
          <w:sz w:val="28"/>
          <w:szCs w:val="28"/>
        </w:rPr>
      </w:pPr>
      <w:r w:rsidRPr="00955557">
        <w:rPr>
          <w:rFonts w:ascii="Times New Roman" w:hAnsi="Times New Roman" w:cs="Times New Roman"/>
          <w:b/>
          <w:bCs/>
          <w:sz w:val="28"/>
          <w:szCs w:val="28"/>
        </w:rPr>
        <w:t>APPLICATIONS:</w:t>
      </w:r>
    </w:p>
    <w:p w14:paraId="310BAAEF" w14:textId="14A967FD" w:rsidR="00955557" w:rsidRPr="00955557" w:rsidRDefault="00955557" w:rsidP="00955557">
      <w:pPr>
        <w:pStyle w:val="ListParagraph"/>
        <w:numPr>
          <w:ilvl w:val="0"/>
          <w:numId w:val="107"/>
        </w:numPr>
        <w:rPr>
          <w:rFonts w:ascii="Times New Roman" w:hAnsi="Times New Roman" w:cs="Times New Roman"/>
          <w:sz w:val="28"/>
          <w:szCs w:val="28"/>
        </w:rPr>
      </w:pPr>
      <w:r w:rsidRPr="00955557">
        <w:rPr>
          <w:rFonts w:ascii="Times New Roman" w:hAnsi="Times New Roman" w:cs="Times New Roman"/>
          <w:sz w:val="28"/>
          <w:szCs w:val="28"/>
        </w:rPr>
        <w:t>Workplace Security Systems</w:t>
      </w:r>
    </w:p>
    <w:p w14:paraId="03226A0B" w14:textId="25108D07" w:rsidR="00955557" w:rsidRPr="00955557" w:rsidRDefault="00955557" w:rsidP="00955557">
      <w:pPr>
        <w:pStyle w:val="ListParagraph"/>
        <w:numPr>
          <w:ilvl w:val="0"/>
          <w:numId w:val="107"/>
        </w:numPr>
        <w:rPr>
          <w:rFonts w:ascii="Times New Roman" w:hAnsi="Times New Roman" w:cs="Times New Roman"/>
          <w:sz w:val="28"/>
          <w:szCs w:val="28"/>
        </w:rPr>
      </w:pPr>
      <w:r w:rsidRPr="00955557">
        <w:rPr>
          <w:rFonts w:ascii="Times New Roman" w:hAnsi="Times New Roman" w:cs="Times New Roman"/>
          <w:sz w:val="28"/>
          <w:szCs w:val="28"/>
        </w:rPr>
        <w:t>Research Laboratories</w:t>
      </w:r>
    </w:p>
    <w:p w14:paraId="5A0A108C" w14:textId="5FB5F20B" w:rsidR="00955557" w:rsidRPr="00955557" w:rsidRDefault="00955557" w:rsidP="00955557">
      <w:pPr>
        <w:pStyle w:val="ListParagraph"/>
        <w:numPr>
          <w:ilvl w:val="0"/>
          <w:numId w:val="107"/>
        </w:numPr>
        <w:rPr>
          <w:rFonts w:ascii="Times New Roman" w:hAnsi="Times New Roman" w:cs="Times New Roman"/>
          <w:sz w:val="28"/>
          <w:szCs w:val="28"/>
        </w:rPr>
      </w:pPr>
      <w:r w:rsidRPr="00955557">
        <w:rPr>
          <w:rFonts w:ascii="Times New Roman" w:hAnsi="Times New Roman" w:cs="Times New Roman"/>
          <w:sz w:val="28"/>
          <w:szCs w:val="28"/>
        </w:rPr>
        <w:t xml:space="preserve">Government and </w:t>
      </w:r>
      <w:proofErr w:type="spellStart"/>
      <w:r w:rsidRPr="00955557">
        <w:rPr>
          <w:rFonts w:ascii="Times New Roman" w:hAnsi="Times New Roman" w:cs="Times New Roman"/>
          <w:sz w:val="28"/>
          <w:szCs w:val="28"/>
        </w:rPr>
        <w:t>Defense</w:t>
      </w:r>
      <w:proofErr w:type="spellEnd"/>
      <w:r w:rsidRPr="00955557">
        <w:rPr>
          <w:rFonts w:ascii="Times New Roman" w:hAnsi="Times New Roman" w:cs="Times New Roman"/>
          <w:sz w:val="28"/>
          <w:szCs w:val="28"/>
        </w:rPr>
        <w:t xml:space="preserve"> Offices</w:t>
      </w:r>
    </w:p>
    <w:p w14:paraId="003F1E85" w14:textId="4BDC787D" w:rsidR="006D78A2" w:rsidRDefault="006D78A2" w:rsidP="006D78A2">
      <w:pPr>
        <w:rPr>
          <w:rFonts w:ascii="Times New Roman" w:hAnsi="Times New Roman" w:cs="Times New Roman"/>
          <w:sz w:val="28"/>
          <w:szCs w:val="28"/>
          <w:lang w:val="en-US"/>
        </w:rPr>
      </w:pPr>
    </w:p>
    <w:p w14:paraId="052D2CD3" w14:textId="40645086" w:rsidR="00955557" w:rsidRDefault="00955557" w:rsidP="006D78A2">
      <w:pPr>
        <w:rPr>
          <w:rFonts w:ascii="Times New Roman" w:eastAsia="Times New Roman" w:hAnsi="Times New Roman" w:cs="Times New Roman"/>
          <w:b/>
          <w:color w:val="0D0D0D" w:themeColor="text1" w:themeTint="F2"/>
          <w:sz w:val="28"/>
          <w:szCs w:val="28"/>
          <w:lang w:val="en-US"/>
        </w:rPr>
      </w:pPr>
      <w:r>
        <w:rPr>
          <w:rFonts w:ascii="Times New Roman" w:eastAsia="Times New Roman" w:hAnsi="Times New Roman" w:cs="Times New Roman"/>
          <w:b/>
          <w:color w:val="0D0D0D" w:themeColor="text1" w:themeTint="F2"/>
          <w:sz w:val="28"/>
          <w:szCs w:val="28"/>
        </w:rPr>
        <w:t>SYSTEM ARCHITECTURE</w:t>
      </w:r>
      <w:r>
        <w:rPr>
          <w:rFonts w:ascii="Times New Roman" w:eastAsia="Times New Roman" w:hAnsi="Times New Roman" w:cs="Times New Roman"/>
          <w:b/>
          <w:color w:val="0D0D0D" w:themeColor="text1" w:themeTint="F2"/>
          <w:sz w:val="28"/>
          <w:szCs w:val="28"/>
          <w:lang w:val="en-US"/>
        </w:rPr>
        <w:t>:</w:t>
      </w:r>
    </w:p>
    <w:p w14:paraId="4FBEB509" w14:textId="78E2DDF8" w:rsidR="00955557" w:rsidRDefault="00543003" w:rsidP="006D78A2">
      <w:pPr>
        <w:rPr>
          <w:rFonts w:ascii="Times New Roman" w:hAnsi="Times New Roman" w:cs="Times New Roman"/>
          <w:sz w:val="28"/>
          <w:szCs w:val="28"/>
          <w:lang w:val="en-US"/>
        </w:rPr>
      </w:pPr>
      <w:r>
        <w:rPr>
          <w:rFonts w:ascii="Times New Roman" w:hAnsi="Times New Roman" w:cs="Times New Roman"/>
          <w:noProof/>
          <w:sz w:val="28"/>
          <w:szCs w:val="28"/>
        </w:rPr>
        <w:lastRenderedPageBreak/>
        <w:drawing>
          <wp:inline distT="0" distB="0" distL="0" distR="0" wp14:anchorId="234CACEC" wp14:editId="6D095B3C">
            <wp:extent cx="5124450" cy="8851900"/>
            <wp:effectExtent l="0" t="0" r="0" b="6350"/>
            <wp:docPr id="177565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24450" cy="8851900"/>
                    </a:xfrm>
                    <a:prstGeom prst="rect">
                      <a:avLst/>
                    </a:prstGeom>
                    <a:noFill/>
                    <a:ln>
                      <a:noFill/>
                    </a:ln>
                  </pic:spPr>
                </pic:pic>
              </a:graphicData>
            </a:graphic>
          </wp:inline>
        </w:drawing>
      </w:r>
    </w:p>
    <w:p w14:paraId="1DFDD97E" w14:textId="15BA3ECC" w:rsidR="00543003" w:rsidRPr="00543003" w:rsidRDefault="00543003" w:rsidP="006D78A2">
      <w:pPr>
        <w:rPr>
          <w:rFonts w:ascii="Times New Roman" w:hAnsi="Times New Roman" w:cs="Times New Roman"/>
          <w:b/>
          <w:bCs/>
          <w:sz w:val="28"/>
          <w:szCs w:val="28"/>
          <w:lang w:val="en-US"/>
        </w:rPr>
      </w:pPr>
      <w:r w:rsidRPr="00543003">
        <w:rPr>
          <w:rFonts w:ascii="Times New Roman" w:hAnsi="Times New Roman" w:cs="Times New Roman"/>
          <w:b/>
          <w:bCs/>
          <w:sz w:val="28"/>
          <w:szCs w:val="28"/>
          <w:lang w:val="en-US"/>
        </w:rPr>
        <w:lastRenderedPageBreak/>
        <w:t>IMPLEMENTATION MODULE:</w:t>
      </w:r>
    </w:p>
    <w:p w14:paraId="6E4A9901" w14:textId="77777777" w:rsidR="00543003" w:rsidRPr="00543003" w:rsidRDefault="00543003" w:rsidP="00543003">
      <w:pPr>
        <w:rPr>
          <w:rFonts w:ascii="Times New Roman" w:hAnsi="Times New Roman" w:cs="Times New Roman"/>
          <w:b/>
          <w:bCs/>
          <w:sz w:val="28"/>
          <w:szCs w:val="28"/>
        </w:rPr>
      </w:pPr>
      <w:r w:rsidRPr="00543003">
        <w:rPr>
          <w:rFonts w:ascii="Times New Roman" w:hAnsi="Times New Roman" w:cs="Times New Roman"/>
          <w:b/>
          <w:bCs/>
          <w:sz w:val="28"/>
          <w:szCs w:val="28"/>
        </w:rPr>
        <w:t>User Interface Module (</w:t>
      </w:r>
      <w:proofErr w:type="spellStart"/>
      <w:r w:rsidRPr="00543003">
        <w:rPr>
          <w:rFonts w:ascii="Times New Roman" w:hAnsi="Times New Roman" w:cs="Times New Roman"/>
          <w:b/>
          <w:bCs/>
          <w:sz w:val="28"/>
          <w:szCs w:val="28"/>
        </w:rPr>
        <w:t>Streamlit</w:t>
      </w:r>
      <w:proofErr w:type="spellEnd"/>
      <w:r w:rsidRPr="00543003">
        <w:rPr>
          <w:rFonts w:ascii="Times New Roman" w:hAnsi="Times New Roman" w:cs="Times New Roman"/>
          <w:b/>
          <w:bCs/>
          <w:sz w:val="28"/>
          <w:szCs w:val="28"/>
        </w:rPr>
        <w:t>)</w:t>
      </w:r>
    </w:p>
    <w:p w14:paraId="3EDCB832" w14:textId="77777777" w:rsidR="00543003" w:rsidRDefault="00543003" w:rsidP="00543003">
      <w:pPr>
        <w:jc w:val="both"/>
        <w:rPr>
          <w:rFonts w:ascii="Times New Roman" w:hAnsi="Times New Roman" w:cs="Times New Roman"/>
          <w:sz w:val="28"/>
          <w:szCs w:val="28"/>
        </w:rPr>
      </w:pPr>
      <w:r w:rsidRPr="00543003">
        <w:rPr>
          <w:rFonts w:ascii="Times New Roman" w:hAnsi="Times New Roman" w:cs="Times New Roman"/>
          <w:sz w:val="28"/>
          <w:szCs w:val="28"/>
        </w:rPr>
        <w:t xml:space="preserve">The User Interface module serves as the front-end of the AI Multi-Level Security System. It is developed using the </w:t>
      </w:r>
      <w:proofErr w:type="spellStart"/>
      <w:r w:rsidRPr="00543003">
        <w:rPr>
          <w:rFonts w:ascii="Times New Roman" w:hAnsi="Times New Roman" w:cs="Times New Roman"/>
          <w:sz w:val="28"/>
          <w:szCs w:val="28"/>
        </w:rPr>
        <w:t>Streamlit</w:t>
      </w:r>
      <w:proofErr w:type="spellEnd"/>
      <w:r w:rsidRPr="00543003">
        <w:rPr>
          <w:rFonts w:ascii="Times New Roman" w:hAnsi="Times New Roman" w:cs="Times New Roman"/>
          <w:sz w:val="28"/>
          <w:szCs w:val="28"/>
        </w:rPr>
        <w:t xml:space="preserve"> framework, which provides an interactive and user-friendly web interface. This module allows users to start the security system and enables administrators to access security logs. The interface displays real-time system status messages such as face authentication progress, emotion detection results, and activity monitoring updates. Additionally, the admin panel allows viewing and downloading logged security data in Excel or CSV format for audit and analysis purposes.</w:t>
      </w:r>
    </w:p>
    <w:p w14:paraId="161B7376" w14:textId="77777777" w:rsidR="00543003" w:rsidRDefault="00543003" w:rsidP="00543003">
      <w:pPr>
        <w:jc w:val="both"/>
        <w:rPr>
          <w:rFonts w:ascii="Times New Roman" w:hAnsi="Times New Roman" w:cs="Times New Roman"/>
          <w:sz w:val="28"/>
          <w:szCs w:val="28"/>
        </w:rPr>
      </w:pPr>
    </w:p>
    <w:p w14:paraId="5B1F8D9B" w14:textId="77777777" w:rsidR="00543003" w:rsidRPr="00543003" w:rsidRDefault="00543003" w:rsidP="00543003">
      <w:pPr>
        <w:jc w:val="both"/>
        <w:rPr>
          <w:rFonts w:ascii="Times New Roman" w:hAnsi="Times New Roman" w:cs="Times New Roman"/>
          <w:b/>
          <w:bCs/>
          <w:sz w:val="28"/>
          <w:szCs w:val="28"/>
        </w:rPr>
      </w:pPr>
      <w:r w:rsidRPr="00543003">
        <w:rPr>
          <w:rFonts w:ascii="Times New Roman" w:hAnsi="Times New Roman" w:cs="Times New Roman"/>
          <w:b/>
          <w:bCs/>
          <w:sz w:val="28"/>
          <w:szCs w:val="28"/>
        </w:rPr>
        <w:t>Camera Module</w:t>
      </w:r>
    </w:p>
    <w:p w14:paraId="64885B28" w14:textId="77777777" w:rsidR="00543003" w:rsidRPr="00543003" w:rsidRDefault="00543003" w:rsidP="00543003">
      <w:pPr>
        <w:jc w:val="both"/>
        <w:rPr>
          <w:rFonts w:ascii="Times New Roman" w:hAnsi="Times New Roman" w:cs="Times New Roman"/>
          <w:sz w:val="28"/>
          <w:szCs w:val="28"/>
        </w:rPr>
      </w:pPr>
      <w:r w:rsidRPr="00543003">
        <w:rPr>
          <w:rFonts w:ascii="Times New Roman" w:hAnsi="Times New Roman" w:cs="Times New Roman"/>
          <w:sz w:val="28"/>
          <w:szCs w:val="28"/>
        </w:rPr>
        <w:t>The Camera module is responsible for capturing live video input from the laptop’s webcam. It continuously acquires frames and supplies them to the facial authentication and emotion detection modules. This module acts as the primary input source for all vision-based analysis. Since it relies only on a standard webcam, the system does not require any additional hardware, making it cost-effective and easily deployable in normal laptop environments.</w:t>
      </w:r>
    </w:p>
    <w:p w14:paraId="64D61E9F" w14:textId="77777777" w:rsidR="00543003" w:rsidRDefault="00543003" w:rsidP="00543003">
      <w:pPr>
        <w:jc w:val="both"/>
        <w:rPr>
          <w:rFonts w:ascii="Times New Roman" w:hAnsi="Times New Roman" w:cs="Times New Roman"/>
          <w:sz w:val="28"/>
          <w:szCs w:val="28"/>
        </w:rPr>
      </w:pPr>
    </w:p>
    <w:p w14:paraId="4520D3F5" w14:textId="22B94A9B" w:rsidR="00543003" w:rsidRPr="00543003" w:rsidRDefault="00543003" w:rsidP="00543003">
      <w:pPr>
        <w:jc w:val="both"/>
        <w:rPr>
          <w:rFonts w:ascii="Times New Roman" w:hAnsi="Times New Roman" w:cs="Times New Roman"/>
          <w:b/>
          <w:bCs/>
          <w:sz w:val="28"/>
          <w:szCs w:val="28"/>
        </w:rPr>
      </w:pPr>
      <w:r w:rsidRPr="00543003">
        <w:rPr>
          <w:rFonts w:ascii="Times New Roman" w:hAnsi="Times New Roman" w:cs="Times New Roman"/>
          <w:b/>
          <w:bCs/>
          <w:sz w:val="28"/>
          <w:szCs w:val="28"/>
        </w:rPr>
        <w:t>Face Authentication Module</w:t>
      </w:r>
    </w:p>
    <w:p w14:paraId="0337FC22" w14:textId="17703AB1" w:rsidR="00543003" w:rsidRDefault="00543003" w:rsidP="00543003">
      <w:pPr>
        <w:jc w:val="both"/>
        <w:rPr>
          <w:rFonts w:ascii="Times New Roman" w:hAnsi="Times New Roman" w:cs="Times New Roman"/>
          <w:sz w:val="28"/>
          <w:szCs w:val="28"/>
        </w:rPr>
      </w:pPr>
      <w:r w:rsidRPr="00543003">
        <w:rPr>
          <w:rFonts w:ascii="Times New Roman" w:hAnsi="Times New Roman" w:cs="Times New Roman"/>
          <w:sz w:val="28"/>
          <w:szCs w:val="28"/>
        </w:rPr>
        <w:t>The Face Authentication module verifies the identity of the user by comparing live facial images with a pre-stored facial dataset. It extracts distinctive facial features and performs real-time face matching to identify authorized users. If the detected face matches an entry in the authorized database, the user’s identity is confirmed and access is granted to the next stage. If no match is found, the system immediately denies access and locks further operations. This module ensures that only legitimate users can initiate system usage.</w:t>
      </w:r>
    </w:p>
    <w:p w14:paraId="15A4F41A" w14:textId="77777777" w:rsidR="00543003" w:rsidRDefault="00543003" w:rsidP="00543003">
      <w:pPr>
        <w:jc w:val="both"/>
        <w:rPr>
          <w:rFonts w:ascii="Times New Roman" w:hAnsi="Times New Roman" w:cs="Times New Roman"/>
          <w:sz w:val="28"/>
          <w:szCs w:val="28"/>
        </w:rPr>
      </w:pPr>
    </w:p>
    <w:p w14:paraId="0CB356FC" w14:textId="77777777" w:rsidR="00D36DF8" w:rsidRDefault="00D36DF8" w:rsidP="00543003">
      <w:pPr>
        <w:jc w:val="both"/>
        <w:rPr>
          <w:rFonts w:ascii="Times New Roman" w:hAnsi="Times New Roman" w:cs="Times New Roman"/>
          <w:sz w:val="28"/>
          <w:szCs w:val="28"/>
        </w:rPr>
      </w:pPr>
      <w:r w:rsidRPr="00D36DF8">
        <w:rPr>
          <w:rFonts w:ascii="Times New Roman" w:hAnsi="Times New Roman" w:cs="Times New Roman"/>
          <w:sz w:val="28"/>
          <w:szCs w:val="28"/>
        </w:rPr>
        <w:t xml:space="preserve">Recognize and manipulate faces from Python or from the command line with the world’s simplest face recognition library. </w:t>
      </w:r>
    </w:p>
    <w:p w14:paraId="0611198F" w14:textId="77777777" w:rsidR="00D36DF8" w:rsidRDefault="00D36DF8" w:rsidP="00543003">
      <w:pPr>
        <w:jc w:val="both"/>
        <w:rPr>
          <w:rFonts w:ascii="Times New Roman" w:hAnsi="Times New Roman" w:cs="Times New Roman"/>
          <w:sz w:val="28"/>
          <w:szCs w:val="28"/>
        </w:rPr>
      </w:pPr>
      <w:r w:rsidRPr="00D36DF8">
        <w:rPr>
          <w:rFonts w:ascii="Times New Roman" w:hAnsi="Times New Roman" w:cs="Times New Roman"/>
          <w:sz w:val="28"/>
          <w:szCs w:val="28"/>
        </w:rPr>
        <w:t xml:space="preserve">Built using </w:t>
      </w:r>
      <w:proofErr w:type="spellStart"/>
      <w:r w:rsidRPr="00D36DF8">
        <w:rPr>
          <w:rFonts w:ascii="Times New Roman" w:hAnsi="Times New Roman" w:cs="Times New Roman"/>
          <w:sz w:val="28"/>
          <w:szCs w:val="28"/>
        </w:rPr>
        <w:t>dlib’s</w:t>
      </w:r>
      <w:proofErr w:type="spellEnd"/>
      <w:r w:rsidRPr="00D36DF8">
        <w:rPr>
          <w:rFonts w:ascii="Times New Roman" w:hAnsi="Times New Roman" w:cs="Times New Roman"/>
          <w:sz w:val="28"/>
          <w:szCs w:val="28"/>
        </w:rPr>
        <w:t xml:space="preserve"> state-of-the-art face recognition built with deep learning. The model has an accuracy of 99.38% on the </w:t>
      </w:r>
      <w:proofErr w:type="spellStart"/>
      <w:r w:rsidRPr="00D36DF8">
        <w:rPr>
          <w:rFonts w:ascii="Times New Roman" w:hAnsi="Times New Roman" w:cs="Times New Roman"/>
          <w:sz w:val="28"/>
          <w:szCs w:val="28"/>
        </w:rPr>
        <w:t>Labeled</w:t>
      </w:r>
      <w:proofErr w:type="spellEnd"/>
      <w:r w:rsidRPr="00D36DF8">
        <w:rPr>
          <w:rFonts w:ascii="Times New Roman" w:hAnsi="Times New Roman" w:cs="Times New Roman"/>
          <w:sz w:val="28"/>
          <w:szCs w:val="28"/>
        </w:rPr>
        <w:t xml:space="preserve"> Faces in the Wild benchmark. </w:t>
      </w:r>
    </w:p>
    <w:p w14:paraId="6DDA5E52" w14:textId="571CC727" w:rsidR="00D36DF8" w:rsidRDefault="00D36DF8" w:rsidP="00543003">
      <w:pPr>
        <w:jc w:val="both"/>
        <w:rPr>
          <w:rFonts w:ascii="Times New Roman" w:hAnsi="Times New Roman" w:cs="Times New Roman"/>
          <w:sz w:val="28"/>
          <w:szCs w:val="28"/>
        </w:rPr>
      </w:pPr>
      <w:r w:rsidRPr="00D36DF8">
        <w:rPr>
          <w:rFonts w:ascii="Times New Roman" w:hAnsi="Times New Roman" w:cs="Times New Roman"/>
          <w:sz w:val="28"/>
          <w:szCs w:val="28"/>
        </w:rPr>
        <w:t xml:space="preserve">This also provides a simple </w:t>
      </w:r>
      <w:proofErr w:type="spellStart"/>
      <w:r w:rsidRPr="00D36DF8">
        <w:rPr>
          <w:rFonts w:ascii="Times New Roman" w:hAnsi="Times New Roman" w:cs="Times New Roman"/>
          <w:b/>
          <w:bCs/>
          <w:sz w:val="28"/>
          <w:szCs w:val="28"/>
        </w:rPr>
        <w:t>face_recognition</w:t>
      </w:r>
      <w:proofErr w:type="spellEnd"/>
      <w:r w:rsidRPr="00D36DF8">
        <w:rPr>
          <w:rFonts w:ascii="Times New Roman" w:hAnsi="Times New Roman" w:cs="Times New Roman"/>
          <w:sz w:val="28"/>
          <w:szCs w:val="28"/>
        </w:rPr>
        <w:t xml:space="preserve"> command line tool that lets you do face recognition on a folder of images from the command line!</w:t>
      </w:r>
    </w:p>
    <w:p w14:paraId="1F01D3A2" w14:textId="77777777" w:rsidR="00D36DF8" w:rsidRPr="00D36DF8" w:rsidRDefault="00D36DF8" w:rsidP="00D36DF8">
      <w:pPr>
        <w:jc w:val="both"/>
        <w:rPr>
          <w:rFonts w:ascii="Times New Roman" w:hAnsi="Times New Roman" w:cs="Times New Roman"/>
          <w:b/>
          <w:bCs/>
          <w:sz w:val="28"/>
          <w:szCs w:val="28"/>
        </w:rPr>
      </w:pPr>
      <w:r w:rsidRPr="00D36DF8">
        <w:rPr>
          <w:rFonts w:ascii="Times New Roman" w:hAnsi="Times New Roman" w:cs="Times New Roman"/>
          <w:b/>
          <w:bCs/>
          <w:sz w:val="28"/>
          <w:szCs w:val="28"/>
        </w:rPr>
        <w:lastRenderedPageBreak/>
        <w:t>Features</w:t>
      </w:r>
    </w:p>
    <w:p w14:paraId="2420A021" w14:textId="77777777" w:rsidR="00D36DF8" w:rsidRPr="00D36DF8" w:rsidRDefault="00D36DF8" w:rsidP="00D36DF8">
      <w:pPr>
        <w:jc w:val="both"/>
        <w:rPr>
          <w:rFonts w:ascii="Times New Roman" w:hAnsi="Times New Roman" w:cs="Times New Roman"/>
          <w:b/>
          <w:bCs/>
          <w:sz w:val="28"/>
          <w:szCs w:val="28"/>
        </w:rPr>
      </w:pPr>
      <w:r w:rsidRPr="00D36DF8">
        <w:rPr>
          <w:rFonts w:ascii="Times New Roman" w:hAnsi="Times New Roman" w:cs="Times New Roman"/>
          <w:b/>
          <w:bCs/>
          <w:sz w:val="28"/>
          <w:szCs w:val="28"/>
        </w:rPr>
        <w:t>Find faces in pictures</w:t>
      </w:r>
    </w:p>
    <w:p w14:paraId="12ABE743" w14:textId="77777777" w:rsidR="00D36DF8" w:rsidRPr="00D36DF8" w:rsidRDefault="00D36DF8" w:rsidP="00D36DF8">
      <w:pPr>
        <w:jc w:val="both"/>
        <w:rPr>
          <w:rFonts w:ascii="Times New Roman" w:hAnsi="Times New Roman" w:cs="Times New Roman"/>
          <w:sz w:val="28"/>
          <w:szCs w:val="28"/>
        </w:rPr>
      </w:pPr>
      <w:r w:rsidRPr="00D36DF8">
        <w:rPr>
          <w:rFonts w:ascii="Times New Roman" w:hAnsi="Times New Roman" w:cs="Times New Roman"/>
          <w:sz w:val="28"/>
          <w:szCs w:val="28"/>
        </w:rPr>
        <w:t>Find all the faces that appear in a picture:</w:t>
      </w:r>
    </w:p>
    <w:p w14:paraId="113F45CA" w14:textId="271F9FF5" w:rsidR="00D36DF8" w:rsidRDefault="00D36DF8" w:rsidP="00543003">
      <w:pPr>
        <w:jc w:val="both"/>
        <w:rPr>
          <w:rFonts w:ascii="Times New Roman" w:hAnsi="Times New Roman" w:cs="Times New Roman"/>
          <w:sz w:val="28"/>
          <w:szCs w:val="28"/>
        </w:rPr>
      </w:pPr>
      <w:r w:rsidRPr="00D36DF8">
        <w:rPr>
          <w:rFonts w:ascii="Times New Roman" w:hAnsi="Times New Roman" w:cs="Times New Roman"/>
          <w:sz w:val="28"/>
          <w:szCs w:val="28"/>
        </w:rPr>
        <w:drawing>
          <wp:inline distT="0" distB="0" distL="0" distR="0" wp14:anchorId="034831D4" wp14:editId="03AC51DC">
            <wp:extent cx="5169166" cy="2806844"/>
            <wp:effectExtent l="0" t="0" r="0" b="0"/>
            <wp:docPr id="156780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05520" name=""/>
                    <pic:cNvPicPr/>
                  </pic:nvPicPr>
                  <pic:blipFill>
                    <a:blip r:embed="rId25"/>
                    <a:stretch>
                      <a:fillRect/>
                    </a:stretch>
                  </pic:blipFill>
                  <pic:spPr>
                    <a:xfrm>
                      <a:off x="0" y="0"/>
                      <a:ext cx="5169166" cy="2806844"/>
                    </a:xfrm>
                    <a:prstGeom prst="rect">
                      <a:avLst/>
                    </a:prstGeom>
                  </pic:spPr>
                </pic:pic>
              </a:graphicData>
            </a:graphic>
          </wp:inline>
        </w:drawing>
      </w:r>
    </w:p>
    <w:p w14:paraId="49C979C2" w14:textId="62991D3C" w:rsidR="00D36DF8" w:rsidRDefault="00D36DF8" w:rsidP="00543003">
      <w:pPr>
        <w:jc w:val="both"/>
        <w:rPr>
          <w:rFonts w:ascii="Times New Roman" w:hAnsi="Times New Roman" w:cs="Times New Roman"/>
          <w:sz w:val="28"/>
          <w:szCs w:val="28"/>
        </w:rPr>
      </w:pPr>
      <w:r w:rsidRPr="00D36DF8">
        <w:rPr>
          <w:rFonts w:ascii="Times New Roman" w:hAnsi="Times New Roman" w:cs="Times New Roman"/>
          <w:sz w:val="28"/>
          <w:szCs w:val="28"/>
        </w:rPr>
        <w:t xml:space="preserve">Facial recognition is a biometric technology using AI to identify or verify a person from a digital image or video by </w:t>
      </w:r>
      <w:proofErr w:type="spellStart"/>
      <w:r w:rsidRPr="00D36DF8">
        <w:rPr>
          <w:rFonts w:ascii="Times New Roman" w:hAnsi="Times New Roman" w:cs="Times New Roman"/>
          <w:sz w:val="28"/>
          <w:szCs w:val="28"/>
        </w:rPr>
        <w:t>analyzing</w:t>
      </w:r>
      <w:proofErr w:type="spellEnd"/>
      <w:r w:rsidRPr="00D36DF8">
        <w:rPr>
          <w:rFonts w:ascii="Times New Roman" w:hAnsi="Times New Roman" w:cs="Times New Roman"/>
          <w:sz w:val="28"/>
          <w:szCs w:val="28"/>
        </w:rPr>
        <w:t xml:space="preserve"> unique facial features, creating a digital "faceprint" that's compared to a database. It works by capturing an image, detecting the face, extracting key landmarks (eyes, nose, jawline), converting these into a template, and matching it to stored data, often used for security, unlocking phones (</w:t>
      </w:r>
      <w:proofErr w:type="spellStart"/>
      <w:r w:rsidRPr="00D36DF8">
        <w:rPr>
          <w:rFonts w:ascii="Times New Roman" w:hAnsi="Times New Roman" w:cs="Times New Roman"/>
          <w:sz w:val="28"/>
          <w:szCs w:val="28"/>
        </w:rPr>
        <w:fldChar w:fldCharType="begin"/>
      </w:r>
      <w:r w:rsidRPr="00D36DF8">
        <w:rPr>
          <w:rFonts w:ascii="Times New Roman" w:hAnsi="Times New Roman" w:cs="Times New Roman"/>
          <w:sz w:val="28"/>
          <w:szCs w:val="28"/>
        </w:rPr>
        <w:instrText>HYPERLINK "https://www.google.com/search?sca_esv=1999dfd56f79ff0d&amp;biw=1280&amp;bih=551&amp;q=FaceID&amp;sa=X&amp;ved=2ahUKEwjowpDz3tqRAxXVxDgGHcqPLFEQxccNegQIIBAB&amp;mstk=AUtExfBDoJHh1UV7HtSbLuCVDaPh2H0r384mylkhS4Cn2xAL1-3aaB2NLvY4dLCl7N_h0moBNLQ4QBdR6a7skn5mRfuZn9QvALWhw06P2ChOlnwdj8mPw5fOQbfwMNGPqmenHymShbc01D56YQaqhhOs_RoREdVht7khVqL9Eclv8Z76NDRu7w2-EGksV6OGEUkwTHFy&amp;csui=3"</w:instrText>
      </w:r>
      <w:r w:rsidRPr="00D36DF8">
        <w:rPr>
          <w:rFonts w:ascii="Times New Roman" w:hAnsi="Times New Roman" w:cs="Times New Roman"/>
          <w:sz w:val="28"/>
          <w:szCs w:val="28"/>
        </w:rPr>
      </w:r>
      <w:r w:rsidRPr="00D36DF8">
        <w:rPr>
          <w:rFonts w:ascii="Times New Roman" w:hAnsi="Times New Roman" w:cs="Times New Roman"/>
          <w:sz w:val="28"/>
          <w:szCs w:val="28"/>
        </w:rPr>
        <w:fldChar w:fldCharType="separate"/>
      </w:r>
      <w:r w:rsidRPr="00D36DF8">
        <w:rPr>
          <w:rStyle w:val="Hyperlink"/>
          <w:rFonts w:ascii="Times New Roman" w:hAnsi="Times New Roman" w:cs="Times New Roman"/>
          <w:sz w:val="28"/>
          <w:szCs w:val="28"/>
        </w:rPr>
        <w:t>FaceID</w:t>
      </w:r>
      <w:proofErr w:type="spellEnd"/>
      <w:r w:rsidRPr="00D36DF8">
        <w:rPr>
          <w:rFonts w:ascii="Times New Roman" w:hAnsi="Times New Roman" w:cs="Times New Roman"/>
          <w:sz w:val="28"/>
          <w:szCs w:val="28"/>
        </w:rPr>
        <w:fldChar w:fldCharType="end"/>
      </w:r>
      <w:r w:rsidRPr="00D36DF8">
        <w:rPr>
          <w:rFonts w:ascii="Times New Roman" w:hAnsi="Times New Roman" w:cs="Times New Roman"/>
          <w:sz w:val="28"/>
          <w:szCs w:val="28"/>
        </w:rPr>
        <w:t>), and law enforcement</w:t>
      </w:r>
    </w:p>
    <w:p w14:paraId="1D9D7DAD" w14:textId="77777777" w:rsidR="00D36DF8" w:rsidRPr="00D36DF8" w:rsidRDefault="00D36DF8" w:rsidP="00D36DF8">
      <w:pPr>
        <w:jc w:val="both"/>
        <w:rPr>
          <w:rFonts w:ascii="Times New Roman" w:hAnsi="Times New Roman" w:cs="Times New Roman"/>
          <w:b/>
          <w:bCs/>
          <w:sz w:val="28"/>
          <w:szCs w:val="28"/>
        </w:rPr>
      </w:pPr>
      <w:r w:rsidRPr="00D36DF8">
        <w:rPr>
          <w:rFonts w:ascii="Times New Roman" w:hAnsi="Times New Roman" w:cs="Times New Roman"/>
          <w:b/>
          <w:bCs/>
          <w:sz w:val="28"/>
          <w:szCs w:val="28"/>
        </w:rPr>
        <w:t>How does facial recognition work?</w:t>
      </w:r>
    </w:p>
    <w:p w14:paraId="3DEB226D" w14:textId="77777777" w:rsidR="00D36DF8" w:rsidRPr="00D36DF8" w:rsidRDefault="00D36DF8" w:rsidP="00D36DF8">
      <w:pPr>
        <w:jc w:val="both"/>
        <w:rPr>
          <w:rFonts w:ascii="Times New Roman" w:hAnsi="Times New Roman" w:cs="Times New Roman"/>
          <w:sz w:val="28"/>
          <w:szCs w:val="28"/>
        </w:rPr>
      </w:pPr>
      <w:r w:rsidRPr="00D36DF8">
        <w:rPr>
          <w:rFonts w:ascii="Times New Roman" w:hAnsi="Times New Roman" w:cs="Times New Roman"/>
          <w:sz w:val="28"/>
          <w:szCs w:val="28"/>
        </w:rPr>
        <w:t>Face recognition is a form of artificial intelligence (AI) that mimics a human capability to recognize human faces. Just like when a human recognizes a face, facial recognition software captures facial features and creates a pattern of facial features which it uses to identify or group a face.</w:t>
      </w:r>
    </w:p>
    <w:p w14:paraId="2BEA4F53" w14:textId="77777777" w:rsidR="00D36DF8" w:rsidRDefault="00D36DF8" w:rsidP="00543003">
      <w:pPr>
        <w:jc w:val="both"/>
        <w:rPr>
          <w:rFonts w:ascii="Times New Roman" w:hAnsi="Times New Roman" w:cs="Times New Roman"/>
          <w:sz w:val="28"/>
          <w:szCs w:val="28"/>
        </w:rPr>
      </w:pPr>
    </w:p>
    <w:p w14:paraId="014A07DF" w14:textId="61DFF6EE" w:rsidR="00D36DF8" w:rsidRPr="00D36DF8" w:rsidRDefault="00D36DF8" w:rsidP="00D36DF8">
      <w:pPr>
        <w:jc w:val="both"/>
        <w:rPr>
          <w:rFonts w:ascii="Times New Roman" w:hAnsi="Times New Roman" w:cs="Times New Roman"/>
          <w:b/>
          <w:bCs/>
          <w:sz w:val="28"/>
          <w:szCs w:val="28"/>
        </w:rPr>
      </w:pPr>
      <w:r w:rsidRPr="00D36DF8">
        <w:rPr>
          <w:rFonts w:ascii="Times New Roman" w:hAnsi="Times New Roman" w:cs="Times New Roman"/>
          <w:b/>
          <w:bCs/>
          <w:sz w:val="28"/>
          <w:szCs w:val="28"/>
        </w:rPr>
        <w:t>Facial recognition process:</w:t>
      </w:r>
    </w:p>
    <w:p w14:paraId="5A68C11C" w14:textId="6810E0A7" w:rsidR="00D36DF8" w:rsidRPr="00543003" w:rsidRDefault="00D36DF8" w:rsidP="00543003">
      <w:pPr>
        <w:jc w:val="both"/>
        <w:rPr>
          <w:rFonts w:ascii="Times New Roman" w:hAnsi="Times New Roman" w:cs="Times New Roman"/>
          <w:sz w:val="28"/>
          <w:szCs w:val="28"/>
        </w:rPr>
      </w:pPr>
      <w:r w:rsidRPr="00D36DF8">
        <w:rPr>
          <w:rFonts w:ascii="Times New Roman" w:hAnsi="Times New Roman" w:cs="Times New Roman"/>
          <w:sz w:val="28"/>
          <w:szCs w:val="28"/>
        </w:rPr>
        <w:drawing>
          <wp:anchor distT="0" distB="0" distL="114300" distR="114300" simplePos="0" relativeHeight="251658240" behindDoc="0" locked="0" layoutInCell="1" allowOverlap="1" wp14:anchorId="0E45BB3C" wp14:editId="145E06C2">
            <wp:simplePos x="0" y="0"/>
            <wp:positionH relativeFrom="column">
              <wp:posOffset>120650</wp:posOffset>
            </wp:positionH>
            <wp:positionV relativeFrom="paragraph">
              <wp:posOffset>104775</wp:posOffset>
            </wp:positionV>
            <wp:extent cx="977950" cy="711237"/>
            <wp:effectExtent l="0" t="0" r="0" b="0"/>
            <wp:wrapNone/>
            <wp:docPr id="99611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12783" name=""/>
                    <pic:cNvPicPr/>
                  </pic:nvPicPr>
                  <pic:blipFill>
                    <a:blip r:embed="rId26">
                      <a:extLst>
                        <a:ext uri="{28A0092B-C50C-407E-A947-70E740481C1C}">
                          <a14:useLocalDpi xmlns:a14="http://schemas.microsoft.com/office/drawing/2010/main" val="0"/>
                        </a:ext>
                      </a:extLst>
                    </a:blip>
                    <a:stretch>
                      <a:fillRect/>
                    </a:stretch>
                  </pic:blipFill>
                  <pic:spPr>
                    <a:xfrm>
                      <a:off x="0" y="0"/>
                      <a:ext cx="977950" cy="711237"/>
                    </a:xfrm>
                    <a:prstGeom prst="rect">
                      <a:avLst/>
                    </a:prstGeom>
                  </pic:spPr>
                </pic:pic>
              </a:graphicData>
            </a:graphic>
          </wp:anchor>
        </w:drawing>
      </w:r>
    </w:p>
    <w:p w14:paraId="393672DA" w14:textId="77777777" w:rsidR="00543003" w:rsidRPr="00543003" w:rsidRDefault="00543003" w:rsidP="006D78A2">
      <w:pPr>
        <w:rPr>
          <w:rFonts w:ascii="Times New Roman" w:hAnsi="Times New Roman" w:cs="Times New Roman"/>
          <w:sz w:val="28"/>
          <w:szCs w:val="28"/>
        </w:rPr>
      </w:pPr>
    </w:p>
    <w:p w14:paraId="4826E097" w14:textId="77777777" w:rsidR="006D78A2" w:rsidRDefault="006D78A2" w:rsidP="006D78A2">
      <w:pPr>
        <w:rPr>
          <w:rFonts w:ascii="Times New Roman" w:hAnsi="Times New Roman" w:cs="Times New Roman"/>
          <w:sz w:val="28"/>
          <w:szCs w:val="28"/>
        </w:rPr>
      </w:pPr>
    </w:p>
    <w:p w14:paraId="2331AAF0" w14:textId="1E03076C" w:rsidR="006D78A2" w:rsidRDefault="00D36DF8" w:rsidP="006D78A2">
      <w:pPr>
        <w:rPr>
          <w:rFonts w:ascii="Times New Roman" w:hAnsi="Times New Roman" w:cs="Times New Roman"/>
          <w:sz w:val="28"/>
          <w:szCs w:val="28"/>
        </w:rPr>
      </w:pPr>
      <w:r w:rsidRPr="00D36DF8">
        <w:rPr>
          <w:rFonts w:ascii="Times New Roman" w:hAnsi="Times New Roman" w:cs="Times New Roman"/>
          <w:sz w:val="28"/>
          <w:szCs w:val="28"/>
        </w:rPr>
        <w:t>An image is captured.</w:t>
      </w:r>
    </w:p>
    <w:p w14:paraId="0D5E5A84" w14:textId="77777777" w:rsidR="006D78A2" w:rsidRDefault="006D78A2" w:rsidP="006D78A2">
      <w:pPr>
        <w:rPr>
          <w:rFonts w:ascii="Times New Roman" w:hAnsi="Times New Roman" w:cs="Times New Roman"/>
          <w:sz w:val="28"/>
          <w:szCs w:val="28"/>
        </w:rPr>
      </w:pPr>
    </w:p>
    <w:p w14:paraId="174AD445" w14:textId="0EE49E0C" w:rsidR="006D78A2" w:rsidRDefault="00D36DF8" w:rsidP="006D78A2">
      <w:pPr>
        <w:rPr>
          <w:rFonts w:ascii="Times New Roman" w:hAnsi="Times New Roman" w:cs="Times New Roman"/>
          <w:sz w:val="28"/>
          <w:szCs w:val="28"/>
        </w:rPr>
      </w:pPr>
      <w:r w:rsidRPr="00D36DF8">
        <w:rPr>
          <w:rFonts w:ascii="Times New Roman" w:hAnsi="Times New Roman" w:cs="Times New Roman"/>
          <w:sz w:val="28"/>
          <w:szCs w:val="28"/>
        </w:rPr>
        <w:lastRenderedPageBreak/>
        <w:drawing>
          <wp:inline distT="0" distB="0" distL="0" distR="0" wp14:anchorId="738FFEA2" wp14:editId="7628899B">
            <wp:extent cx="1066855" cy="768389"/>
            <wp:effectExtent l="0" t="0" r="0" b="0"/>
            <wp:docPr id="180377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76136" name=""/>
                    <pic:cNvPicPr/>
                  </pic:nvPicPr>
                  <pic:blipFill>
                    <a:blip r:embed="rId27"/>
                    <a:stretch>
                      <a:fillRect/>
                    </a:stretch>
                  </pic:blipFill>
                  <pic:spPr>
                    <a:xfrm>
                      <a:off x="0" y="0"/>
                      <a:ext cx="1066855" cy="768389"/>
                    </a:xfrm>
                    <a:prstGeom prst="rect">
                      <a:avLst/>
                    </a:prstGeom>
                  </pic:spPr>
                </pic:pic>
              </a:graphicData>
            </a:graphic>
          </wp:inline>
        </w:drawing>
      </w:r>
    </w:p>
    <w:p w14:paraId="3E9C7BD7" w14:textId="1C86BD6B" w:rsidR="006D78A2" w:rsidRDefault="00D36DF8" w:rsidP="006D78A2">
      <w:pPr>
        <w:rPr>
          <w:rFonts w:ascii="Times New Roman" w:hAnsi="Times New Roman" w:cs="Times New Roman"/>
          <w:sz w:val="28"/>
          <w:szCs w:val="28"/>
        </w:rPr>
      </w:pPr>
      <w:r w:rsidRPr="00D36DF8">
        <w:rPr>
          <w:rFonts w:ascii="Times New Roman" w:hAnsi="Times New Roman" w:cs="Times New Roman"/>
          <w:sz w:val="28"/>
          <w:szCs w:val="28"/>
        </w:rPr>
        <w:t>AI image recognition software reads the geometry of the face in the image by looking at the distance between key facial features, creating a unique facial template.</w:t>
      </w:r>
    </w:p>
    <w:p w14:paraId="6F879CB3" w14:textId="77777777" w:rsidR="006D78A2" w:rsidRDefault="006D78A2" w:rsidP="006D78A2">
      <w:pPr>
        <w:rPr>
          <w:rFonts w:ascii="Times New Roman" w:hAnsi="Times New Roman" w:cs="Times New Roman"/>
          <w:sz w:val="28"/>
          <w:szCs w:val="28"/>
        </w:rPr>
      </w:pPr>
    </w:p>
    <w:p w14:paraId="75766CE6" w14:textId="0BC5F334" w:rsidR="006D78A2" w:rsidRDefault="00D36DF8" w:rsidP="006D78A2">
      <w:pPr>
        <w:rPr>
          <w:rFonts w:ascii="Times New Roman" w:hAnsi="Times New Roman" w:cs="Times New Roman"/>
          <w:sz w:val="28"/>
          <w:szCs w:val="28"/>
        </w:rPr>
      </w:pPr>
      <w:r w:rsidRPr="00D36DF8">
        <w:rPr>
          <w:rFonts w:ascii="Times New Roman" w:hAnsi="Times New Roman" w:cs="Times New Roman"/>
          <w:sz w:val="28"/>
          <w:szCs w:val="28"/>
        </w:rPr>
        <w:drawing>
          <wp:inline distT="0" distB="0" distL="0" distR="0" wp14:anchorId="440FCA03" wp14:editId="2CC5B0CE">
            <wp:extent cx="895396" cy="666784"/>
            <wp:effectExtent l="0" t="0" r="0" b="0"/>
            <wp:docPr id="45037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76469" name=""/>
                    <pic:cNvPicPr/>
                  </pic:nvPicPr>
                  <pic:blipFill>
                    <a:blip r:embed="rId28"/>
                    <a:stretch>
                      <a:fillRect/>
                    </a:stretch>
                  </pic:blipFill>
                  <pic:spPr>
                    <a:xfrm>
                      <a:off x="0" y="0"/>
                      <a:ext cx="895396" cy="666784"/>
                    </a:xfrm>
                    <a:prstGeom prst="rect">
                      <a:avLst/>
                    </a:prstGeom>
                  </pic:spPr>
                </pic:pic>
              </a:graphicData>
            </a:graphic>
          </wp:inline>
        </w:drawing>
      </w:r>
    </w:p>
    <w:p w14:paraId="5DA2F302" w14:textId="0D0930AE" w:rsidR="006D78A2" w:rsidRDefault="00D36DF8" w:rsidP="006D78A2">
      <w:pPr>
        <w:rPr>
          <w:rFonts w:ascii="Times New Roman" w:hAnsi="Times New Roman" w:cs="Times New Roman"/>
          <w:sz w:val="28"/>
          <w:szCs w:val="28"/>
        </w:rPr>
      </w:pPr>
      <w:r w:rsidRPr="00D36DF8">
        <w:rPr>
          <w:rFonts w:ascii="Times New Roman" w:hAnsi="Times New Roman" w:cs="Times New Roman"/>
          <w:sz w:val="28"/>
          <w:szCs w:val="28"/>
        </w:rPr>
        <w:t>The facial template is compared to a database of known, stored, or available faces.</w:t>
      </w:r>
    </w:p>
    <w:p w14:paraId="5CF0244A" w14:textId="77777777" w:rsidR="006D78A2" w:rsidRDefault="006D78A2" w:rsidP="006D78A2">
      <w:pPr>
        <w:rPr>
          <w:rFonts w:ascii="Times New Roman" w:hAnsi="Times New Roman" w:cs="Times New Roman"/>
          <w:sz w:val="28"/>
          <w:szCs w:val="28"/>
        </w:rPr>
      </w:pPr>
    </w:p>
    <w:p w14:paraId="2221C1C8" w14:textId="2ECDCD49" w:rsidR="006D78A2" w:rsidRDefault="00D36DF8" w:rsidP="006D78A2">
      <w:pPr>
        <w:rPr>
          <w:rFonts w:ascii="Times New Roman" w:hAnsi="Times New Roman" w:cs="Times New Roman"/>
          <w:sz w:val="28"/>
          <w:szCs w:val="28"/>
        </w:rPr>
      </w:pPr>
      <w:r w:rsidRPr="00D36DF8">
        <w:rPr>
          <w:rFonts w:ascii="Times New Roman" w:hAnsi="Times New Roman" w:cs="Times New Roman"/>
          <w:sz w:val="28"/>
          <w:szCs w:val="28"/>
        </w:rPr>
        <w:drawing>
          <wp:inline distT="0" distB="0" distL="0" distR="0" wp14:anchorId="284931FB" wp14:editId="1B0F271A">
            <wp:extent cx="596931" cy="673135"/>
            <wp:effectExtent l="0" t="0" r="0" b="0"/>
            <wp:docPr id="214013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30287" name=""/>
                    <pic:cNvPicPr/>
                  </pic:nvPicPr>
                  <pic:blipFill>
                    <a:blip r:embed="rId29"/>
                    <a:stretch>
                      <a:fillRect/>
                    </a:stretch>
                  </pic:blipFill>
                  <pic:spPr>
                    <a:xfrm>
                      <a:off x="0" y="0"/>
                      <a:ext cx="596931" cy="673135"/>
                    </a:xfrm>
                    <a:prstGeom prst="rect">
                      <a:avLst/>
                    </a:prstGeom>
                  </pic:spPr>
                </pic:pic>
              </a:graphicData>
            </a:graphic>
          </wp:inline>
        </w:drawing>
      </w:r>
    </w:p>
    <w:p w14:paraId="7257B9C9" w14:textId="0ABF230A" w:rsidR="006D78A2" w:rsidRDefault="00D36DF8" w:rsidP="006D78A2">
      <w:pPr>
        <w:rPr>
          <w:rFonts w:ascii="Times New Roman" w:hAnsi="Times New Roman" w:cs="Times New Roman"/>
          <w:sz w:val="28"/>
          <w:szCs w:val="28"/>
        </w:rPr>
      </w:pPr>
      <w:r w:rsidRPr="00D36DF8">
        <w:rPr>
          <w:rFonts w:ascii="Times New Roman" w:hAnsi="Times New Roman" w:cs="Times New Roman"/>
          <w:sz w:val="28"/>
          <w:szCs w:val="28"/>
        </w:rPr>
        <w:t>A determination is made if a match is found in the existing database.</w:t>
      </w:r>
    </w:p>
    <w:p w14:paraId="6D376F4C" w14:textId="77777777" w:rsidR="006D78A2" w:rsidRDefault="006D78A2" w:rsidP="006D78A2">
      <w:pPr>
        <w:rPr>
          <w:rFonts w:ascii="Times New Roman" w:hAnsi="Times New Roman" w:cs="Times New Roman"/>
          <w:sz w:val="28"/>
          <w:szCs w:val="28"/>
        </w:rPr>
      </w:pPr>
    </w:p>
    <w:p w14:paraId="0F5E64E2" w14:textId="77777777" w:rsidR="006D78A2" w:rsidRDefault="006D78A2" w:rsidP="006D78A2">
      <w:pPr>
        <w:rPr>
          <w:rFonts w:ascii="Times New Roman" w:hAnsi="Times New Roman" w:cs="Times New Roman"/>
          <w:sz w:val="28"/>
          <w:szCs w:val="28"/>
        </w:rPr>
      </w:pPr>
    </w:p>
    <w:p w14:paraId="7A179899" w14:textId="77777777" w:rsidR="00D36DF8" w:rsidRPr="00D36DF8" w:rsidRDefault="00D36DF8" w:rsidP="00D36DF8">
      <w:pPr>
        <w:rPr>
          <w:rFonts w:ascii="Times New Roman" w:hAnsi="Times New Roman" w:cs="Times New Roman"/>
          <w:b/>
          <w:bCs/>
          <w:sz w:val="28"/>
          <w:szCs w:val="28"/>
        </w:rPr>
      </w:pPr>
      <w:r w:rsidRPr="00D36DF8">
        <w:rPr>
          <w:rFonts w:ascii="Times New Roman" w:hAnsi="Times New Roman" w:cs="Times New Roman"/>
          <w:b/>
          <w:bCs/>
          <w:sz w:val="28"/>
          <w:szCs w:val="28"/>
        </w:rPr>
        <w:t>Emotion Detection Module</w:t>
      </w:r>
    </w:p>
    <w:p w14:paraId="76461885" w14:textId="77777777" w:rsidR="00D36DF8" w:rsidRDefault="00D36DF8" w:rsidP="00D36DF8">
      <w:pPr>
        <w:rPr>
          <w:rFonts w:ascii="Times New Roman" w:hAnsi="Times New Roman" w:cs="Times New Roman"/>
          <w:sz w:val="28"/>
          <w:szCs w:val="28"/>
        </w:rPr>
      </w:pPr>
      <w:r w:rsidRPr="00D36DF8">
        <w:rPr>
          <w:rFonts w:ascii="Times New Roman" w:hAnsi="Times New Roman" w:cs="Times New Roman"/>
          <w:sz w:val="28"/>
          <w:szCs w:val="28"/>
        </w:rPr>
        <w:t xml:space="preserve">After successful facial authentication, the Emotion Detection module evaluates the emotional state of the authenticated user. Using the </w:t>
      </w:r>
      <w:proofErr w:type="spellStart"/>
      <w:r w:rsidRPr="00D36DF8">
        <w:rPr>
          <w:rFonts w:ascii="Times New Roman" w:hAnsi="Times New Roman" w:cs="Times New Roman"/>
          <w:sz w:val="28"/>
          <w:szCs w:val="28"/>
        </w:rPr>
        <w:t>DeepFace</w:t>
      </w:r>
      <w:proofErr w:type="spellEnd"/>
      <w:r w:rsidRPr="00D36DF8">
        <w:rPr>
          <w:rFonts w:ascii="Times New Roman" w:hAnsi="Times New Roman" w:cs="Times New Roman"/>
          <w:sz w:val="28"/>
          <w:szCs w:val="28"/>
        </w:rPr>
        <w:t xml:space="preserve"> model, the system </w:t>
      </w:r>
      <w:proofErr w:type="spellStart"/>
      <w:r w:rsidRPr="00D36DF8">
        <w:rPr>
          <w:rFonts w:ascii="Times New Roman" w:hAnsi="Times New Roman" w:cs="Times New Roman"/>
          <w:sz w:val="28"/>
          <w:szCs w:val="28"/>
        </w:rPr>
        <w:t>analyzes</w:t>
      </w:r>
      <w:proofErr w:type="spellEnd"/>
      <w:r w:rsidRPr="00D36DF8">
        <w:rPr>
          <w:rFonts w:ascii="Times New Roman" w:hAnsi="Times New Roman" w:cs="Times New Roman"/>
          <w:sz w:val="28"/>
          <w:szCs w:val="28"/>
        </w:rPr>
        <w:t xml:space="preserve"> facial expressions and classifies emotions such as happy, neutral, sad, angry, or fearful. The detected emotion is used as an additional decision-making factor for system access. This module introduces emotional intelligence into the security framework by ensuring that access is granted only when the user is emotionally suitable, thereby reducing impulsive or risky system usage.</w:t>
      </w:r>
    </w:p>
    <w:p w14:paraId="54004B91" w14:textId="77777777" w:rsidR="00D36DF8" w:rsidRDefault="00D36DF8" w:rsidP="00D36DF8">
      <w:pPr>
        <w:rPr>
          <w:rFonts w:ascii="Times New Roman" w:hAnsi="Times New Roman" w:cs="Times New Roman"/>
          <w:sz w:val="28"/>
          <w:szCs w:val="28"/>
        </w:rPr>
      </w:pPr>
    </w:p>
    <w:p w14:paraId="3AD4AE85" w14:textId="0E42C163" w:rsidR="00D36DF8" w:rsidRDefault="00D36DF8" w:rsidP="00D36DF8">
      <w:pPr>
        <w:rPr>
          <w:rFonts w:ascii="Times New Roman" w:hAnsi="Times New Roman" w:cs="Times New Roman"/>
          <w:sz w:val="28"/>
          <w:szCs w:val="28"/>
        </w:rPr>
      </w:pPr>
      <w:proofErr w:type="spellStart"/>
      <w:r w:rsidRPr="00D36DF8">
        <w:rPr>
          <w:rFonts w:ascii="Times New Roman" w:hAnsi="Times New Roman" w:cs="Times New Roman"/>
          <w:sz w:val="28"/>
          <w:szCs w:val="28"/>
        </w:rPr>
        <w:t>DeepFace</w:t>
      </w:r>
      <w:proofErr w:type="spellEnd"/>
      <w:r w:rsidRPr="00D36DF8">
        <w:rPr>
          <w:rFonts w:ascii="Times New Roman" w:hAnsi="Times New Roman" w:cs="Times New Roman"/>
          <w:sz w:val="28"/>
          <w:szCs w:val="28"/>
        </w:rPr>
        <w:t xml:space="preserve"> is used for emotion detection to build smart, responsive applications by </w:t>
      </w:r>
      <w:proofErr w:type="spellStart"/>
      <w:r w:rsidRPr="00D36DF8">
        <w:rPr>
          <w:rFonts w:ascii="Times New Roman" w:hAnsi="Times New Roman" w:cs="Times New Roman"/>
          <w:sz w:val="28"/>
          <w:szCs w:val="28"/>
        </w:rPr>
        <w:t>analyzing</w:t>
      </w:r>
      <w:proofErr w:type="spellEnd"/>
      <w:r w:rsidRPr="00D36DF8">
        <w:rPr>
          <w:rFonts w:ascii="Times New Roman" w:hAnsi="Times New Roman" w:cs="Times New Roman"/>
          <w:sz w:val="28"/>
          <w:szCs w:val="28"/>
        </w:rPr>
        <w:t xml:space="preserve"> facial expressions in real-time (happy, sad, angry, surprise, etc.) for enhanced human-computer interaction, customer analytics, healthcare monitoring (mental health), driver safety, and personalized content, leveraging </w:t>
      </w:r>
      <w:r w:rsidRPr="00D36DF8">
        <w:rPr>
          <w:rFonts w:ascii="Times New Roman" w:hAnsi="Times New Roman" w:cs="Times New Roman"/>
          <w:sz w:val="28"/>
          <w:szCs w:val="28"/>
        </w:rPr>
        <w:lastRenderedPageBreak/>
        <w:t>deep learning models for high accuracy in identifying human emotional states from images or video</w:t>
      </w:r>
    </w:p>
    <w:p w14:paraId="3F29E8CD" w14:textId="77777777" w:rsidR="00D36DF8" w:rsidRDefault="00D36DF8" w:rsidP="00D36DF8">
      <w:pPr>
        <w:rPr>
          <w:rFonts w:ascii="Times New Roman" w:hAnsi="Times New Roman" w:cs="Times New Roman"/>
          <w:sz w:val="28"/>
          <w:szCs w:val="28"/>
        </w:rPr>
      </w:pPr>
    </w:p>
    <w:p w14:paraId="27BF7676" w14:textId="77777777" w:rsidR="00D36DF8" w:rsidRPr="00D36DF8" w:rsidRDefault="00D36DF8" w:rsidP="00D36DF8">
      <w:pPr>
        <w:rPr>
          <w:rFonts w:ascii="Times New Roman" w:hAnsi="Times New Roman" w:cs="Times New Roman"/>
          <w:b/>
          <w:bCs/>
          <w:sz w:val="28"/>
          <w:szCs w:val="28"/>
        </w:rPr>
      </w:pPr>
      <w:r w:rsidRPr="00D36DF8">
        <w:rPr>
          <w:rFonts w:ascii="Times New Roman" w:hAnsi="Times New Roman" w:cs="Times New Roman"/>
          <w:b/>
          <w:bCs/>
          <w:sz w:val="28"/>
          <w:szCs w:val="28"/>
        </w:rPr>
        <w:t>File Activity Monitoring Module</w:t>
      </w:r>
    </w:p>
    <w:p w14:paraId="77304283" w14:textId="77777777" w:rsidR="00D36DF8" w:rsidRPr="00D36DF8" w:rsidRDefault="00D36DF8" w:rsidP="00D36DF8">
      <w:pPr>
        <w:rPr>
          <w:rFonts w:ascii="Times New Roman" w:hAnsi="Times New Roman" w:cs="Times New Roman"/>
          <w:sz w:val="28"/>
          <w:szCs w:val="28"/>
        </w:rPr>
      </w:pPr>
      <w:r w:rsidRPr="00D36DF8">
        <w:rPr>
          <w:rFonts w:ascii="Times New Roman" w:hAnsi="Times New Roman" w:cs="Times New Roman"/>
          <w:sz w:val="28"/>
          <w:szCs w:val="28"/>
        </w:rPr>
        <w:t>The File Activity Monitoring module tracks file-related operations performed by the user after login. It monitors actions such as file access, copying, modification, or transfer. Any suspicious or unauthorized file operation is recorded for security analysis. This module plays a crucial role in preventing data leakage and unauthorized data sharing, especially in environments where sensitive information is handled. The monitored activity details are stored for administrative review.</w:t>
      </w:r>
    </w:p>
    <w:p w14:paraId="12E773CE" w14:textId="291E8CA4" w:rsidR="00D36DF8" w:rsidRDefault="00D36DF8" w:rsidP="00D36DF8">
      <w:pPr>
        <w:rPr>
          <w:rFonts w:ascii="Times New Roman" w:hAnsi="Times New Roman" w:cs="Times New Roman"/>
          <w:sz w:val="28"/>
          <w:szCs w:val="28"/>
        </w:rPr>
      </w:pPr>
      <w:r w:rsidRPr="00D36DF8">
        <w:rPr>
          <w:rFonts w:ascii="Times New Roman" w:hAnsi="Times New Roman" w:cs="Times New Roman"/>
          <w:sz w:val="28"/>
          <w:szCs w:val="28"/>
        </w:rPr>
        <w:drawing>
          <wp:inline distT="0" distB="0" distL="0" distR="0" wp14:anchorId="14062FF2" wp14:editId="6F01A4DF">
            <wp:extent cx="5731510" cy="3281045"/>
            <wp:effectExtent l="0" t="0" r="2540" b="0"/>
            <wp:docPr id="164236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60508" name=""/>
                    <pic:cNvPicPr/>
                  </pic:nvPicPr>
                  <pic:blipFill>
                    <a:blip r:embed="rId30"/>
                    <a:stretch>
                      <a:fillRect/>
                    </a:stretch>
                  </pic:blipFill>
                  <pic:spPr>
                    <a:xfrm>
                      <a:off x="0" y="0"/>
                      <a:ext cx="5731510" cy="3281045"/>
                    </a:xfrm>
                    <a:prstGeom prst="rect">
                      <a:avLst/>
                    </a:prstGeom>
                  </pic:spPr>
                </pic:pic>
              </a:graphicData>
            </a:graphic>
          </wp:inline>
        </w:drawing>
      </w:r>
    </w:p>
    <w:p w14:paraId="77B7E79E" w14:textId="77777777" w:rsidR="00844E02" w:rsidRDefault="00844E02" w:rsidP="00D36DF8">
      <w:pPr>
        <w:rPr>
          <w:rFonts w:ascii="Times New Roman" w:hAnsi="Times New Roman" w:cs="Times New Roman"/>
          <w:sz w:val="28"/>
          <w:szCs w:val="28"/>
        </w:rPr>
      </w:pPr>
    </w:p>
    <w:p w14:paraId="077B990A" w14:textId="6F6D196B" w:rsidR="00844E02" w:rsidRDefault="008453DD" w:rsidP="00D36DF8">
      <w:pPr>
        <w:rPr>
          <w:rFonts w:ascii="Times New Roman" w:hAnsi="Times New Roman" w:cs="Times New Roman"/>
          <w:sz w:val="28"/>
          <w:szCs w:val="28"/>
        </w:rPr>
      </w:pPr>
      <w:r w:rsidRPr="008453DD">
        <w:rPr>
          <w:rFonts w:ascii="Times New Roman" w:hAnsi="Times New Roman" w:cs="Times New Roman"/>
          <w:sz w:val="28"/>
          <w:szCs w:val="28"/>
        </w:rPr>
        <w:t>Python’s watchdog library makes it easy to monitor your file system and respond to these changes automatically. Watchdog is a cross-platform API that allows you to run commands in response to any changes in the file system being monitored. We can set triggers on multiple events such as file creation, modification, deletion, and movement, and then respond to these changes with our custom scripts.</w:t>
      </w:r>
    </w:p>
    <w:p w14:paraId="3C2DC7D1" w14:textId="77777777" w:rsidR="008453DD" w:rsidRDefault="008453DD" w:rsidP="00D36DF8">
      <w:pPr>
        <w:rPr>
          <w:rFonts w:ascii="Times New Roman" w:hAnsi="Times New Roman" w:cs="Times New Roman"/>
          <w:sz w:val="28"/>
          <w:szCs w:val="28"/>
        </w:rPr>
      </w:pPr>
    </w:p>
    <w:p w14:paraId="24507D0F" w14:textId="77777777" w:rsidR="008453DD" w:rsidRPr="008453DD" w:rsidRDefault="008453DD" w:rsidP="008453DD">
      <w:pPr>
        <w:rPr>
          <w:rFonts w:ascii="Times New Roman" w:hAnsi="Times New Roman" w:cs="Times New Roman"/>
          <w:b/>
          <w:bCs/>
          <w:sz w:val="28"/>
          <w:szCs w:val="28"/>
        </w:rPr>
      </w:pPr>
      <w:r w:rsidRPr="008453DD">
        <w:rPr>
          <w:rFonts w:ascii="Times New Roman" w:hAnsi="Times New Roman" w:cs="Times New Roman"/>
          <w:b/>
          <w:bCs/>
          <w:sz w:val="28"/>
          <w:szCs w:val="28"/>
        </w:rPr>
        <w:t>Basic Usage</w:t>
      </w:r>
    </w:p>
    <w:p w14:paraId="3EDA6930" w14:textId="77777777" w:rsidR="008453DD" w:rsidRPr="008453DD" w:rsidRDefault="008453DD" w:rsidP="008453DD">
      <w:pPr>
        <w:rPr>
          <w:rFonts w:ascii="Times New Roman" w:hAnsi="Times New Roman" w:cs="Times New Roman"/>
          <w:sz w:val="28"/>
          <w:szCs w:val="28"/>
        </w:rPr>
      </w:pPr>
      <w:r w:rsidRPr="008453DD">
        <w:rPr>
          <w:rFonts w:ascii="Times New Roman" w:hAnsi="Times New Roman" w:cs="Times New Roman"/>
          <w:sz w:val="28"/>
          <w:szCs w:val="28"/>
        </w:rPr>
        <w:t> </w:t>
      </w:r>
    </w:p>
    <w:p w14:paraId="5C022DE1" w14:textId="77777777" w:rsidR="008453DD" w:rsidRPr="008453DD" w:rsidRDefault="008453DD" w:rsidP="008453DD">
      <w:pPr>
        <w:rPr>
          <w:rFonts w:ascii="Times New Roman" w:hAnsi="Times New Roman" w:cs="Times New Roman"/>
          <w:sz w:val="28"/>
          <w:szCs w:val="28"/>
        </w:rPr>
      </w:pPr>
      <w:r w:rsidRPr="008453DD">
        <w:rPr>
          <w:rFonts w:ascii="Times New Roman" w:hAnsi="Times New Roman" w:cs="Times New Roman"/>
          <w:sz w:val="28"/>
          <w:szCs w:val="28"/>
        </w:rPr>
        <w:lastRenderedPageBreak/>
        <w:t>Let's create a simple script ‘main.py’ that monitors a directory and prints a message whenever a file is created, modified, or deleted.</w:t>
      </w:r>
    </w:p>
    <w:p w14:paraId="645F4947" w14:textId="77777777" w:rsidR="008453DD" w:rsidRPr="008453DD" w:rsidRDefault="008453DD" w:rsidP="008453DD">
      <w:pPr>
        <w:rPr>
          <w:rFonts w:ascii="Times New Roman" w:hAnsi="Times New Roman" w:cs="Times New Roman"/>
          <w:sz w:val="28"/>
          <w:szCs w:val="28"/>
        </w:rPr>
      </w:pPr>
      <w:r w:rsidRPr="008453DD">
        <w:rPr>
          <w:rFonts w:ascii="Times New Roman" w:hAnsi="Times New Roman" w:cs="Times New Roman"/>
          <w:sz w:val="28"/>
          <w:szCs w:val="28"/>
        </w:rPr>
        <w:t>Some useful methods of </w:t>
      </w:r>
      <w:proofErr w:type="spellStart"/>
      <w:r w:rsidRPr="008453DD">
        <w:rPr>
          <w:rFonts w:ascii="Times New Roman" w:hAnsi="Times New Roman" w:cs="Times New Roman"/>
          <w:sz w:val="28"/>
          <w:szCs w:val="28"/>
        </w:rPr>
        <w:t>FileSystemEventHandler</w:t>
      </w:r>
      <w:proofErr w:type="spellEnd"/>
      <w:r w:rsidRPr="008453DD">
        <w:rPr>
          <w:rFonts w:ascii="Times New Roman" w:hAnsi="Times New Roman" w:cs="Times New Roman"/>
          <w:sz w:val="28"/>
          <w:szCs w:val="28"/>
        </w:rPr>
        <w:t> are explained below.</w:t>
      </w:r>
    </w:p>
    <w:p w14:paraId="368B0E66" w14:textId="77777777" w:rsidR="008453DD" w:rsidRPr="008453DD" w:rsidRDefault="008453DD" w:rsidP="008453DD">
      <w:pPr>
        <w:numPr>
          <w:ilvl w:val="0"/>
          <w:numId w:val="108"/>
        </w:numPr>
        <w:rPr>
          <w:rFonts w:ascii="Times New Roman" w:hAnsi="Times New Roman" w:cs="Times New Roman"/>
          <w:sz w:val="28"/>
          <w:szCs w:val="28"/>
        </w:rPr>
      </w:pPr>
      <w:proofErr w:type="spellStart"/>
      <w:r w:rsidRPr="008453DD">
        <w:rPr>
          <w:rFonts w:ascii="Times New Roman" w:hAnsi="Times New Roman" w:cs="Times New Roman"/>
          <w:b/>
          <w:bCs/>
          <w:sz w:val="28"/>
          <w:szCs w:val="28"/>
        </w:rPr>
        <w:t>on_any_event</w:t>
      </w:r>
      <w:proofErr w:type="spellEnd"/>
      <w:r w:rsidRPr="008453DD">
        <w:rPr>
          <w:rFonts w:ascii="Times New Roman" w:hAnsi="Times New Roman" w:cs="Times New Roman"/>
          <w:b/>
          <w:bCs/>
          <w:sz w:val="28"/>
          <w:szCs w:val="28"/>
        </w:rPr>
        <w:t>:</w:t>
      </w:r>
      <w:r w:rsidRPr="008453DD">
        <w:rPr>
          <w:rFonts w:ascii="Times New Roman" w:hAnsi="Times New Roman" w:cs="Times New Roman"/>
          <w:sz w:val="28"/>
          <w:szCs w:val="28"/>
        </w:rPr>
        <w:t> Executed for any event.</w:t>
      </w:r>
    </w:p>
    <w:p w14:paraId="0FB41E39" w14:textId="77777777" w:rsidR="008453DD" w:rsidRPr="008453DD" w:rsidRDefault="008453DD" w:rsidP="008453DD">
      <w:pPr>
        <w:numPr>
          <w:ilvl w:val="0"/>
          <w:numId w:val="108"/>
        </w:numPr>
        <w:rPr>
          <w:rFonts w:ascii="Times New Roman" w:hAnsi="Times New Roman" w:cs="Times New Roman"/>
          <w:sz w:val="28"/>
          <w:szCs w:val="28"/>
        </w:rPr>
      </w:pPr>
      <w:proofErr w:type="spellStart"/>
      <w:r w:rsidRPr="008453DD">
        <w:rPr>
          <w:rFonts w:ascii="Times New Roman" w:hAnsi="Times New Roman" w:cs="Times New Roman"/>
          <w:b/>
          <w:bCs/>
          <w:sz w:val="28"/>
          <w:szCs w:val="28"/>
        </w:rPr>
        <w:t>on_created</w:t>
      </w:r>
      <w:proofErr w:type="spellEnd"/>
      <w:r w:rsidRPr="008453DD">
        <w:rPr>
          <w:rFonts w:ascii="Times New Roman" w:hAnsi="Times New Roman" w:cs="Times New Roman"/>
          <w:b/>
          <w:bCs/>
          <w:sz w:val="28"/>
          <w:szCs w:val="28"/>
        </w:rPr>
        <w:t>:</w:t>
      </w:r>
      <w:r w:rsidRPr="008453DD">
        <w:rPr>
          <w:rFonts w:ascii="Times New Roman" w:hAnsi="Times New Roman" w:cs="Times New Roman"/>
          <w:sz w:val="28"/>
          <w:szCs w:val="28"/>
        </w:rPr>
        <w:t> Executed upon creation of a new file or directory.</w:t>
      </w:r>
    </w:p>
    <w:p w14:paraId="0BF828E8" w14:textId="77777777" w:rsidR="008453DD" w:rsidRPr="008453DD" w:rsidRDefault="008453DD" w:rsidP="008453DD">
      <w:pPr>
        <w:numPr>
          <w:ilvl w:val="0"/>
          <w:numId w:val="108"/>
        </w:numPr>
        <w:rPr>
          <w:rFonts w:ascii="Times New Roman" w:hAnsi="Times New Roman" w:cs="Times New Roman"/>
          <w:sz w:val="28"/>
          <w:szCs w:val="28"/>
        </w:rPr>
      </w:pPr>
      <w:proofErr w:type="spellStart"/>
      <w:r w:rsidRPr="008453DD">
        <w:rPr>
          <w:rFonts w:ascii="Times New Roman" w:hAnsi="Times New Roman" w:cs="Times New Roman"/>
          <w:b/>
          <w:bCs/>
          <w:sz w:val="28"/>
          <w:szCs w:val="28"/>
        </w:rPr>
        <w:t>on_modified</w:t>
      </w:r>
      <w:proofErr w:type="spellEnd"/>
      <w:r w:rsidRPr="008453DD">
        <w:rPr>
          <w:rFonts w:ascii="Times New Roman" w:hAnsi="Times New Roman" w:cs="Times New Roman"/>
          <w:b/>
          <w:bCs/>
          <w:sz w:val="28"/>
          <w:szCs w:val="28"/>
        </w:rPr>
        <w:t>:</w:t>
      </w:r>
      <w:r w:rsidRPr="008453DD">
        <w:rPr>
          <w:rFonts w:ascii="Times New Roman" w:hAnsi="Times New Roman" w:cs="Times New Roman"/>
          <w:sz w:val="28"/>
          <w:szCs w:val="28"/>
        </w:rPr>
        <w:t> Executed upon modification of a file or when a directory is renamed.</w:t>
      </w:r>
    </w:p>
    <w:p w14:paraId="4A460899" w14:textId="77777777" w:rsidR="008453DD" w:rsidRPr="008453DD" w:rsidRDefault="008453DD" w:rsidP="008453DD">
      <w:pPr>
        <w:numPr>
          <w:ilvl w:val="0"/>
          <w:numId w:val="108"/>
        </w:numPr>
        <w:rPr>
          <w:rFonts w:ascii="Times New Roman" w:hAnsi="Times New Roman" w:cs="Times New Roman"/>
          <w:sz w:val="28"/>
          <w:szCs w:val="28"/>
        </w:rPr>
      </w:pPr>
      <w:proofErr w:type="spellStart"/>
      <w:r w:rsidRPr="008453DD">
        <w:rPr>
          <w:rFonts w:ascii="Times New Roman" w:hAnsi="Times New Roman" w:cs="Times New Roman"/>
          <w:b/>
          <w:bCs/>
          <w:sz w:val="28"/>
          <w:szCs w:val="28"/>
        </w:rPr>
        <w:t>on_deleted</w:t>
      </w:r>
      <w:proofErr w:type="spellEnd"/>
      <w:r w:rsidRPr="008453DD">
        <w:rPr>
          <w:rFonts w:ascii="Times New Roman" w:hAnsi="Times New Roman" w:cs="Times New Roman"/>
          <w:b/>
          <w:bCs/>
          <w:sz w:val="28"/>
          <w:szCs w:val="28"/>
        </w:rPr>
        <w:t>:</w:t>
      </w:r>
      <w:r w:rsidRPr="008453DD">
        <w:rPr>
          <w:rFonts w:ascii="Times New Roman" w:hAnsi="Times New Roman" w:cs="Times New Roman"/>
          <w:sz w:val="28"/>
          <w:szCs w:val="28"/>
        </w:rPr>
        <w:t> Triggered upon the deletion of a file or directory.</w:t>
      </w:r>
    </w:p>
    <w:p w14:paraId="7BC4B7E2" w14:textId="77777777" w:rsidR="008453DD" w:rsidRPr="008453DD" w:rsidRDefault="008453DD" w:rsidP="008453DD">
      <w:pPr>
        <w:numPr>
          <w:ilvl w:val="0"/>
          <w:numId w:val="108"/>
        </w:numPr>
        <w:rPr>
          <w:rFonts w:ascii="Times New Roman" w:hAnsi="Times New Roman" w:cs="Times New Roman"/>
          <w:sz w:val="28"/>
          <w:szCs w:val="28"/>
        </w:rPr>
      </w:pPr>
      <w:proofErr w:type="spellStart"/>
      <w:r w:rsidRPr="008453DD">
        <w:rPr>
          <w:rFonts w:ascii="Times New Roman" w:hAnsi="Times New Roman" w:cs="Times New Roman"/>
          <w:b/>
          <w:bCs/>
          <w:sz w:val="28"/>
          <w:szCs w:val="28"/>
        </w:rPr>
        <w:t>on_moved</w:t>
      </w:r>
      <w:proofErr w:type="spellEnd"/>
      <w:r w:rsidRPr="008453DD">
        <w:rPr>
          <w:rFonts w:ascii="Times New Roman" w:hAnsi="Times New Roman" w:cs="Times New Roman"/>
          <w:b/>
          <w:bCs/>
          <w:sz w:val="28"/>
          <w:szCs w:val="28"/>
        </w:rPr>
        <w:t>:</w:t>
      </w:r>
      <w:r w:rsidRPr="008453DD">
        <w:rPr>
          <w:rFonts w:ascii="Times New Roman" w:hAnsi="Times New Roman" w:cs="Times New Roman"/>
          <w:sz w:val="28"/>
          <w:szCs w:val="28"/>
        </w:rPr>
        <w:t> Triggered when a file or directory is relocated.</w:t>
      </w:r>
    </w:p>
    <w:p w14:paraId="0E6B43C2" w14:textId="77777777" w:rsidR="008453DD" w:rsidRDefault="008453DD" w:rsidP="00D36DF8">
      <w:pPr>
        <w:rPr>
          <w:rFonts w:ascii="Times New Roman" w:hAnsi="Times New Roman" w:cs="Times New Roman"/>
          <w:sz w:val="28"/>
          <w:szCs w:val="28"/>
        </w:rPr>
      </w:pPr>
    </w:p>
    <w:p w14:paraId="17636593" w14:textId="77777777" w:rsidR="008453DD" w:rsidRPr="008453DD" w:rsidRDefault="008453DD" w:rsidP="008453DD">
      <w:pPr>
        <w:rPr>
          <w:rFonts w:ascii="Times New Roman" w:hAnsi="Times New Roman" w:cs="Times New Roman"/>
          <w:b/>
          <w:bCs/>
          <w:sz w:val="28"/>
          <w:szCs w:val="28"/>
        </w:rPr>
      </w:pPr>
      <w:r w:rsidRPr="008453DD">
        <w:rPr>
          <w:rFonts w:ascii="Times New Roman" w:hAnsi="Times New Roman" w:cs="Times New Roman"/>
          <w:b/>
          <w:bCs/>
          <w:sz w:val="28"/>
          <w:szCs w:val="28"/>
        </w:rPr>
        <w:t>Keyboard Activity Monitoring Module</w:t>
      </w:r>
    </w:p>
    <w:p w14:paraId="5B3C7731" w14:textId="77777777" w:rsidR="008453DD" w:rsidRPr="008453DD" w:rsidRDefault="008453DD" w:rsidP="008453DD">
      <w:pPr>
        <w:rPr>
          <w:rFonts w:ascii="Times New Roman" w:hAnsi="Times New Roman" w:cs="Times New Roman"/>
          <w:sz w:val="28"/>
          <w:szCs w:val="28"/>
        </w:rPr>
      </w:pPr>
      <w:r w:rsidRPr="008453DD">
        <w:rPr>
          <w:rFonts w:ascii="Times New Roman" w:hAnsi="Times New Roman" w:cs="Times New Roman"/>
          <w:sz w:val="28"/>
          <w:szCs w:val="28"/>
        </w:rPr>
        <w:t xml:space="preserve">The Keyboard Activity Monitoring module continuously observes user typing </w:t>
      </w:r>
      <w:proofErr w:type="spellStart"/>
      <w:r w:rsidRPr="008453DD">
        <w:rPr>
          <w:rFonts w:ascii="Times New Roman" w:hAnsi="Times New Roman" w:cs="Times New Roman"/>
          <w:sz w:val="28"/>
          <w:szCs w:val="28"/>
        </w:rPr>
        <w:t>behavior</w:t>
      </w:r>
      <w:proofErr w:type="spellEnd"/>
      <w:r w:rsidRPr="008453DD">
        <w:rPr>
          <w:rFonts w:ascii="Times New Roman" w:hAnsi="Times New Roman" w:cs="Times New Roman"/>
          <w:sz w:val="28"/>
          <w:szCs w:val="28"/>
        </w:rPr>
        <w:t xml:space="preserve">. It calculates typing speed and detects irregular or unusually rapid keystroke patterns that may indicate stress, automated scripts, or malicious activity. By </w:t>
      </w:r>
      <w:proofErr w:type="spellStart"/>
      <w:r w:rsidRPr="008453DD">
        <w:rPr>
          <w:rFonts w:ascii="Times New Roman" w:hAnsi="Times New Roman" w:cs="Times New Roman"/>
          <w:sz w:val="28"/>
          <w:szCs w:val="28"/>
        </w:rPr>
        <w:t>analyzing</w:t>
      </w:r>
      <w:proofErr w:type="spellEnd"/>
      <w:r w:rsidRPr="008453DD">
        <w:rPr>
          <w:rFonts w:ascii="Times New Roman" w:hAnsi="Times New Roman" w:cs="Times New Roman"/>
          <w:sz w:val="28"/>
          <w:szCs w:val="28"/>
        </w:rPr>
        <w:t xml:space="preserve"> keyboard dynamics, this module provides </w:t>
      </w:r>
      <w:proofErr w:type="spellStart"/>
      <w:r w:rsidRPr="008453DD">
        <w:rPr>
          <w:rFonts w:ascii="Times New Roman" w:hAnsi="Times New Roman" w:cs="Times New Roman"/>
          <w:sz w:val="28"/>
          <w:szCs w:val="28"/>
        </w:rPr>
        <w:t>behavioral</w:t>
      </w:r>
      <w:proofErr w:type="spellEnd"/>
      <w:r w:rsidRPr="008453DD">
        <w:rPr>
          <w:rFonts w:ascii="Times New Roman" w:hAnsi="Times New Roman" w:cs="Times New Roman"/>
          <w:sz w:val="28"/>
          <w:szCs w:val="28"/>
        </w:rPr>
        <w:t xml:space="preserve"> authentication even after login. Abnormal activity can trigger alerts or automatic system lock actions, enhancing real-time protection.</w:t>
      </w:r>
    </w:p>
    <w:p w14:paraId="1D1BB37C" w14:textId="77777777" w:rsidR="008453DD" w:rsidRDefault="008453DD" w:rsidP="00D36DF8">
      <w:pPr>
        <w:rPr>
          <w:rFonts w:ascii="Times New Roman" w:hAnsi="Times New Roman" w:cs="Times New Roman"/>
          <w:sz w:val="28"/>
          <w:szCs w:val="28"/>
        </w:rPr>
      </w:pPr>
    </w:p>
    <w:p w14:paraId="0884062A" w14:textId="77777777" w:rsidR="008453DD" w:rsidRPr="008453DD" w:rsidRDefault="008453DD" w:rsidP="008453DD">
      <w:pPr>
        <w:rPr>
          <w:rFonts w:ascii="Times New Roman" w:hAnsi="Times New Roman" w:cs="Times New Roman"/>
          <w:sz w:val="28"/>
          <w:szCs w:val="28"/>
        </w:rPr>
      </w:pPr>
      <w:r w:rsidRPr="008453DD">
        <w:rPr>
          <w:rFonts w:ascii="Times New Roman" w:hAnsi="Times New Roman" w:cs="Times New Roman"/>
          <w:sz w:val="28"/>
          <w:szCs w:val="28"/>
        </w:rPr>
        <w:t>For keyboard activity monitoring in Python, the most widely recommended and cross-platform modules are </w:t>
      </w:r>
      <w:proofErr w:type="spellStart"/>
      <w:r w:rsidRPr="008453DD">
        <w:rPr>
          <w:rFonts w:ascii="Times New Roman" w:hAnsi="Times New Roman" w:cs="Times New Roman"/>
          <w:b/>
          <w:bCs/>
          <w:sz w:val="28"/>
          <w:szCs w:val="28"/>
        </w:rPr>
        <w:t>pynput</w:t>
      </w:r>
      <w:proofErr w:type="spellEnd"/>
      <w:r w:rsidRPr="008453DD">
        <w:rPr>
          <w:rFonts w:ascii="Times New Roman" w:hAnsi="Times New Roman" w:cs="Times New Roman"/>
          <w:sz w:val="28"/>
          <w:szCs w:val="28"/>
        </w:rPr>
        <w:t> and </w:t>
      </w:r>
      <w:r w:rsidRPr="008453DD">
        <w:rPr>
          <w:rFonts w:ascii="Times New Roman" w:hAnsi="Times New Roman" w:cs="Times New Roman"/>
          <w:b/>
          <w:bCs/>
          <w:sz w:val="28"/>
          <w:szCs w:val="28"/>
        </w:rPr>
        <w:t>keyboard</w:t>
      </w:r>
      <w:r w:rsidRPr="008453DD">
        <w:rPr>
          <w:rFonts w:ascii="Times New Roman" w:hAnsi="Times New Roman" w:cs="Times New Roman"/>
          <w:sz w:val="28"/>
          <w:szCs w:val="28"/>
        </w:rPr>
        <w:t>. These libraries can hook global events (capturing keys regardless of application focus) and allow you to define callback functions for key presses and releases. </w:t>
      </w:r>
    </w:p>
    <w:p w14:paraId="4BED234B" w14:textId="77777777" w:rsidR="008453DD" w:rsidRPr="008453DD" w:rsidRDefault="008453DD" w:rsidP="008453DD">
      <w:pPr>
        <w:rPr>
          <w:rFonts w:ascii="Times New Roman" w:hAnsi="Times New Roman" w:cs="Times New Roman"/>
          <w:b/>
          <w:bCs/>
          <w:sz w:val="28"/>
          <w:szCs w:val="28"/>
        </w:rPr>
      </w:pPr>
      <w:r w:rsidRPr="008453DD">
        <w:rPr>
          <w:rFonts w:ascii="Times New Roman" w:hAnsi="Times New Roman" w:cs="Times New Roman"/>
          <w:b/>
          <w:bCs/>
          <w:sz w:val="28"/>
          <w:szCs w:val="28"/>
        </w:rPr>
        <w:t>Key Python Modules for Keyboard Monitoring</w:t>
      </w:r>
    </w:p>
    <w:p w14:paraId="636FCA43" w14:textId="77777777" w:rsidR="008453DD" w:rsidRPr="008453DD" w:rsidRDefault="008453DD" w:rsidP="008453DD">
      <w:pPr>
        <w:numPr>
          <w:ilvl w:val="0"/>
          <w:numId w:val="109"/>
        </w:numPr>
        <w:rPr>
          <w:rFonts w:ascii="Times New Roman" w:hAnsi="Times New Roman" w:cs="Times New Roman"/>
          <w:sz w:val="28"/>
          <w:szCs w:val="28"/>
        </w:rPr>
      </w:pPr>
      <w:proofErr w:type="spellStart"/>
      <w:r w:rsidRPr="008453DD">
        <w:rPr>
          <w:rFonts w:ascii="Times New Roman" w:hAnsi="Times New Roman" w:cs="Times New Roman"/>
          <w:b/>
          <w:bCs/>
          <w:sz w:val="28"/>
          <w:szCs w:val="28"/>
        </w:rPr>
        <w:t>pynput</w:t>
      </w:r>
      <w:proofErr w:type="spellEnd"/>
      <w:r w:rsidRPr="008453DD">
        <w:rPr>
          <w:rFonts w:ascii="Times New Roman" w:hAnsi="Times New Roman" w:cs="Times New Roman"/>
          <w:sz w:val="28"/>
          <w:szCs w:val="28"/>
        </w:rPr>
        <w:t>: A robust library that allows you to control and monitor both keyboard and mouse inputs. It works on Windows, macOS (experimental), and Linux.</w:t>
      </w:r>
    </w:p>
    <w:p w14:paraId="52AF5A42" w14:textId="77777777" w:rsidR="008453DD" w:rsidRPr="008453DD" w:rsidRDefault="008453DD" w:rsidP="008453DD">
      <w:pPr>
        <w:numPr>
          <w:ilvl w:val="0"/>
          <w:numId w:val="109"/>
        </w:numPr>
        <w:rPr>
          <w:rFonts w:ascii="Times New Roman" w:hAnsi="Times New Roman" w:cs="Times New Roman"/>
          <w:sz w:val="28"/>
          <w:szCs w:val="28"/>
        </w:rPr>
      </w:pPr>
      <w:r w:rsidRPr="008453DD">
        <w:rPr>
          <w:rFonts w:ascii="Times New Roman" w:hAnsi="Times New Roman" w:cs="Times New Roman"/>
          <w:b/>
          <w:bCs/>
          <w:sz w:val="28"/>
          <w:szCs w:val="28"/>
        </w:rPr>
        <w:t>keyboard</w:t>
      </w:r>
      <w:r w:rsidRPr="008453DD">
        <w:rPr>
          <w:rFonts w:ascii="Times New Roman" w:hAnsi="Times New Roman" w:cs="Times New Roman"/>
          <w:sz w:val="28"/>
          <w:szCs w:val="28"/>
        </w:rPr>
        <w:t>: A simple, pure-Python library focused specifically on the keyboard. It works on Windows and Linux (requires </w:t>
      </w:r>
      <w:proofErr w:type="spellStart"/>
      <w:r w:rsidRPr="008453DD">
        <w:rPr>
          <w:rFonts w:ascii="Times New Roman" w:hAnsi="Times New Roman" w:cs="Times New Roman"/>
          <w:sz w:val="28"/>
          <w:szCs w:val="28"/>
        </w:rPr>
        <w:t>sudo</w:t>
      </w:r>
      <w:proofErr w:type="spellEnd"/>
      <w:r w:rsidRPr="008453DD">
        <w:rPr>
          <w:rFonts w:ascii="Times New Roman" w:hAnsi="Times New Roman" w:cs="Times New Roman"/>
          <w:sz w:val="28"/>
          <w:szCs w:val="28"/>
        </w:rPr>
        <w:t>) and offers features like hotkey registration and recording/replaying key events. It does not work well over SSH connections. </w:t>
      </w:r>
    </w:p>
    <w:p w14:paraId="32FEA275" w14:textId="77777777" w:rsidR="008453DD" w:rsidRDefault="008453DD" w:rsidP="00D36DF8">
      <w:pPr>
        <w:rPr>
          <w:rFonts w:ascii="Times New Roman" w:hAnsi="Times New Roman" w:cs="Times New Roman"/>
          <w:sz w:val="28"/>
          <w:szCs w:val="28"/>
        </w:rPr>
      </w:pPr>
    </w:p>
    <w:p w14:paraId="265C879C" w14:textId="77777777" w:rsidR="008453DD" w:rsidRPr="008453DD" w:rsidRDefault="008453DD" w:rsidP="008453DD">
      <w:pPr>
        <w:rPr>
          <w:rFonts w:ascii="Times New Roman" w:hAnsi="Times New Roman" w:cs="Times New Roman"/>
          <w:b/>
          <w:bCs/>
          <w:sz w:val="28"/>
          <w:szCs w:val="28"/>
        </w:rPr>
      </w:pPr>
      <w:r w:rsidRPr="008453DD">
        <w:rPr>
          <w:rFonts w:ascii="Times New Roman" w:hAnsi="Times New Roman" w:cs="Times New Roman"/>
          <w:b/>
          <w:bCs/>
          <w:sz w:val="28"/>
          <w:szCs w:val="28"/>
        </w:rPr>
        <w:t>Admin Logger Module</w:t>
      </w:r>
    </w:p>
    <w:p w14:paraId="46CB3EB1" w14:textId="77777777" w:rsidR="008453DD" w:rsidRDefault="008453DD" w:rsidP="008453DD">
      <w:pPr>
        <w:rPr>
          <w:rFonts w:ascii="Times New Roman" w:hAnsi="Times New Roman" w:cs="Times New Roman"/>
          <w:sz w:val="28"/>
          <w:szCs w:val="28"/>
        </w:rPr>
      </w:pPr>
      <w:r w:rsidRPr="008453DD">
        <w:rPr>
          <w:rFonts w:ascii="Times New Roman" w:hAnsi="Times New Roman" w:cs="Times New Roman"/>
          <w:sz w:val="28"/>
          <w:szCs w:val="28"/>
        </w:rPr>
        <w:lastRenderedPageBreak/>
        <w:t>The Admin Logger module is responsible for securely storing all security-related information. It logs details such as the authenticated user’s name, detected emotion, file activity status, and keyboard speed into an Excel file. This structured logging enables transparency, accountability, and traceability of system usage. The stored logs serve as valuable evidence for auditing, investigation, and compliance purposes.</w:t>
      </w:r>
    </w:p>
    <w:p w14:paraId="08FE3582" w14:textId="77777777" w:rsidR="008453DD" w:rsidRPr="008453DD" w:rsidRDefault="008453DD" w:rsidP="008453DD">
      <w:pPr>
        <w:rPr>
          <w:rFonts w:ascii="Times New Roman" w:hAnsi="Times New Roman" w:cs="Times New Roman"/>
          <w:sz w:val="28"/>
          <w:szCs w:val="28"/>
        </w:rPr>
      </w:pPr>
    </w:p>
    <w:p w14:paraId="43738905" w14:textId="77777777" w:rsidR="008453DD" w:rsidRPr="008453DD" w:rsidRDefault="008453DD" w:rsidP="008453DD">
      <w:pPr>
        <w:rPr>
          <w:rFonts w:ascii="Times New Roman" w:hAnsi="Times New Roman" w:cs="Times New Roman"/>
          <w:b/>
          <w:bCs/>
          <w:sz w:val="28"/>
          <w:szCs w:val="28"/>
        </w:rPr>
      </w:pPr>
      <w:r w:rsidRPr="008453DD">
        <w:rPr>
          <w:rFonts w:ascii="Times New Roman" w:hAnsi="Times New Roman" w:cs="Times New Roman"/>
          <w:b/>
          <w:bCs/>
          <w:sz w:val="28"/>
          <w:szCs w:val="28"/>
        </w:rPr>
        <w:t>Admin Panel Module</w:t>
      </w:r>
    </w:p>
    <w:p w14:paraId="425C4F38" w14:textId="77777777" w:rsidR="008453DD" w:rsidRDefault="008453DD" w:rsidP="008453DD">
      <w:pPr>
        <w:rPr>
          <w:rFonts w:ascii="Times New Roman" w:hAnsi="Times New Roman" w:cs="Times New Roman"/>
          <w:sz w:val="28"/>
          <w:szCs w:val="28"/>
        </w:rPr>
      </w:pPr>
      <w:r w:rsidRPr="008453DD">
        <w:rPr>
          <w:rFonts w:ascii="Times New Roman" w:hAnsi="Times New Roman" w:cs="Times New Roman"/>
          <w:sz w:val="28"/>
          <w:szCs w:val="28"/>
        </w:rPr>
        <w:t xml:space="preserve">The Admin Panel module provides administrators with complete visibility into system activities. Using the </w:t>
      </w:r>
      <w:proofErr w:type="spellStart"/>
      <w:r w:rsidRPr="008453DD">
        <w:rPr>
          <w:rFonts w:ascii="Times New Roman" w:hAnsi="Times New Roman" w:cs="Times New Roman"/>
          <w:sz w:val="28"/>
          <w:szCs w:val="28"/>
        </w:rPr>
        <w:t>Streamlit</w:t>
      </w:r>
      <w:proofErr w:type="spellEnd"/>
      <w:r w:rsidRPr="008453DD">
        <w:rPr>
          <w:rFonts w:ascii="Times New Roman" w:hAnsi="Times New Roman" w:cs="Times New Roman"/>
          <w:sz w:val="28"/>
          <w:szCs w:val="28"/>
        </w:rPr>
        <w:t xml:space="preserve"> interface, administrators can view security logs in a tabular format and download them for offline analysis. This module supports system supervision, policy enforcement, and security audits by offering a centralized monitoring dashboard.</w:t>
      </w:r>
    </w:p>
    <w:p w14:paraId="0467FDF0" w14:textId="77777777" w:rsidR="008453DD" w:rsidRDefault="008453DD" w:rsidP="008453DD">
      <w:pPr>
        <w:rPr>
          <w:rFonts w:ascii="Times New Roman" w:hAnsi="Times New Roman" w:cs="Times New Roman"/>
          <w:sz w:val="28"/>
          <w:szCs w:val="28"/>
        </w:rPr>
      </w:pPr>
    </w:p>
    <w:p w14:paraId="5AC0C92C" w14:textId="77777777" w:rsidR="008453DD" w:rsidRPr="008453DD" w:rsidRDefault="008453DD" w:rsidP="008453DD">
      <w:pPr>
        <w:rPr>
          <w:rFonts w:ascii="Times New Roman" w:hAnsi="Times New Roman" w:cs="Times New Roman"/>
          <w:b/>
          <w:bCs/>
          <w:sz w:val="28"/>
          <w:szCs w:val="28"/>
        </w:rPr>
      </w:pPr>
      <w:r w:rsidRPr="008453DD">
        <w:rPr>
          <w:rFonts w:ascii="Times New Roman" w:hAnsi="Times New Roman" w:cs="Times New Roman"/>
          <w:b/>
          <w:bCs/>
          <w:sz w:val="28"/>
          <w:szCs w:val="28"/>
        </w:rPr>
        <w:t>UML DIAGRAMS</w:t>
      </w:r>
    </w:p>
    <w:p w14:paraId="30F28D9A" w14:textId="77777777" w:rsidR="008453DD" w:rsidRPr="00FC6C99" w:rsidRDefault="008453DD" w:rsidP="008453DD">
      <w:pPr>
        <w:rPr>
          <w:rFonts w:ascii="Times New Roman" w:hAnsi="Times New Roman" w:cs="Times New Roman"/>
          <w:sz w:val="28"/>
          <w:szCs w:val="28"/>
        </w:rPr>
      </w:pPr>
      <w:r w:rsidRPr="00FC6C99">
        <w:rPr>
          <w:rFonts w:ascii="Times New Roman" w:hAnsi="Times New Roman" w:cs="Times New Roman"/>
          <w:sz w:val="28"/>
          <w:szCs w:val="28"/>
        </w:rPr>
        <w:t xml:space="preserve">The Unified </w:t>
      </w:r>
      <w:proofErr w:type="spellStart"/>
      <w:r w:rsidRPr="00FC6C99">
        <w:rPr>
          <w:rFonts w:ascii="Times New Roman" w:hAnsi="Times New Roman" w:cs="Times New Roman"/>
          <w:sz w:val="28"/>
          <w:szCs w:val="28"/>
        </w:rPr>
        <w:t>Modeling</w:t>
      </w:r>
      <w:proofErr w:type="spellEnd"/>
      <w:r w:rsidRPr="00FC6C99">
        <w:rPr>
          <w:rFonts w:ascii="Times New Roman" w:hAnsi="Times New Roman" w:cs="Times New Roman"/>
          <w:sz w:val="28"/>
          <w:szCs w:val="28"/>
        </w:rPr>
        <w:t xml:space="preserve"> Language (UML) is used to specify, visualize, modify, construct and document the artifacts of an object-oriented software intensive system under development. UML offers a standard way to visualize a system's architectural blueprints, including elements such as:</w:t>
      </w:r>
    </w:p>
    <w:p w14:paraId="642F2702" w14:textId="77777777" w:rsidR="008453DD" w:rsidRPr="00FC6C99" w:rsidRDefault="008453DD" w:rsidP="008453DD">
      <w:pPr>
        <w:pStyle w:val="ListParagraph"/>
        <w:numPr>
          <w:ilvl w:val="0"/>
          <w:numId w:val="110"/>
        </w:numPr>
        <w:spacing w:line="360" w:lineRule="auto"/>
        <w:jc w:val="both"/>
        <w:rPr>
          <w:rFonts w:ascii="Times New Roman" w:hAnsi="Times New Roman" w:cs="Times New Roman"/>
          <w:sz w:val="28"/>
          <w:szCs w:val="28"/>
        </w:rPr>
      </w:pPr>
      <w:r w:rsidRPr="00FC6C99">
        <w:rPr>
          <w:rFonts w:ascii="Times New Roman" w:hAnsi="Times New Roman" w:cs="Times New Roman"/>
          <w:sz w:val="28"/>
          <w:szCs w:val="28"/>
        </w:rPr>
        <w:t>actors</w:t>
      </w:r>
    </w:p>
    <w:p w14:paraId="7FF85E4D" w14:textId="77777777" w:rsidR="008453DD" w:rsidRPr="00FC6C99" w:rsidRDefault="008453DD" w:rsidP="008453DD">
      <w:pPr>
        <w:pStyle w:val="ListParagraph"/>
        <w:numPr>
          <w:ilvl w:val="0"/>
          <w:numId w:val="110"/>
        </w:numPr>
        <w:spacing w:line="360" w:lineRule="auto"/>
        <w:jc w:val="both"/>
        <w:rPr>
          <w:rFonts w:ascii="Times New Roman" w:hAnsi="Times New Roman" w:cs="Times New Roman"/>
          <w:sz w:val="28"/>
          <w:szCs w:val="28"/>
        </w:rPr>
      </w:pPr>
      <w:r w:rsidRPr="00FC6C99">
        <w:rPr>
          <w:rFonts w:ascii="Times New Roman" w:hAnsi="Times New Roman" w:cs="Times New Roman"/>
          <w:sz w:val="28"/>
          <w:szCs w:val="28"/>
        </w:rPr>
        <w:t>business processes</w:t>
      </w:r>
    </w:p>
    <w:p w14:paraId="7646A35C" w14:textId="77777777" w:rsidR="008453DD" w:rsidRPr="00FC6C99" w:rsidRDefault="008453DD" w:rsidP="008453DD">
      <w:pPr>
        <w:pStyle w:val="ListParagraph"/>
        <w:numPr>
          <w:ilvl w:val="0"/>
          <w:numId w:val="110"/>
        </w:numPr>
        <w:spacing w:line="360" w:lineRule="auto"/>
        <w:jc w:val="both"/>
        <w:rPr>
          <w:rFonts w:ascii="Times New Roman" w:hAnsi="Times New Roman" w:cs="Times New Roman"/>
          <w:sz w:val="28"/>
          <w:szCs w:val="28"/>
        </w:rPr>
      </w:pPr>
      <w:r w:rsidRPr="00FC6C99">
        <w:rPr>
          <w:rFonts w:ascii="Times New Roman" w:hAnsi="Times New Roman" w:cs="Times New Roman"/>
          <w:sz w:val="28"/>
          <w:szCs w:val="28"/>
        </w:rPr>
        <w:t>(logical) components</w:t>
      </w:r>
    </w:p>
    <w:p w14:paraId="0EF5F623" w14:textId="77777777" w:rsidR="008453DD" w:rsidRPr="00FC6C99" w:rsidRDefault="008453DD" w:rsidP="008453DD">
      <w:pPr>
        <w:pStyle w:val="ListParagraph"/>
        <w:numPr>
          <w:ilvl w:val="0"/>
          <w:numId w:val="110"/>
        </w:numPr>
        <w:spacing w:line="360" w:lineRule="auto"/>
        <w:jc w:val="both"/>
        <w:rPr>
          <w:rFonts w:ascii="Times New Roman" w:hAnsi="Times New Roman" w:cs="Times New Roman"/>
          <w:sz w:val="28"/>
          <w:szCs w:val="28"/>
        </w:rPr>
      </w:pPr>
      <w:r w:rsidRPr="00FC6C99">
        <w:rPr>
          <w:rFonts w:ascii="Times New Roman" w:hAnsi="Times New Roman" w:cs="Times New Roman"/>
          <w:sz w:val="28"/>
          <w:szCs w:val="28"/>
        </w:rPr>
        <w:t>activities</w:t>
      </w:r>
    </w:p>
    <w:p w14:paraId="0CF05DFB" w14:textId="77777777" w:rsidR="008453DD" w:rsidRPr="00FC6C99" w:rsidRDefault="008453DD" w:rsidP="008453DD">
      <w:pPr>
        <w:pStyle w:val="ListParagraph"/>
        <w:numPr>
          <w:ilvl w:val="0"/>
          <w:numId w:val="110"/>
        </w:numPr>
        <w:spacing w:line="360" w:lineRule="auto"/>
        <w:jc w:val="both"/>
        <w:rPr>
          <w:rFonts w:ascii="Times New Roman" w:hAnsi="Times New Roman" w:cs="Times New Roman"/>
          <w:sz w:val="28"/>
          <w:szCs w:val="28"/>
        </w:rPr>
      </w:pPr>
      <w:r w:rsidRPr="00FC6C99">
        <w:rPr>
          <w:rFonts w:ascii="Times New Roman" w:hAnsi="Times New Roman" w:cs="Times New Roman"/>
          <w:sz w:val="28"/>
          <w:szCs w:val="28"/>
        </w:rPr>
        <w:t>programming language statements</w:t>
      </w:r>
    </w:p>
    <w:p w14:paraId="7C5221AC" w14:textId="77777777" w:rsidR="008453DD" w:rsidRPr="00FC6C99" w:rsidRDefault="008453DD" w:rsidP="008453DD">
      <w:pPr>
        <w:pStyle w:val="ListParagraph"/>
        <w:numPr>
          <w:ilvl w:val="0"/>
          <w:numId w:val="110"/>
        </w:numPr>
        <w:spacing w:line="360" w:lineRule="auto"/>
        <w:jc w:val="both"/>
        <w:rPr>
          <w:rFonts w:ascii="Times New Roman" w:hAnsi="Times New Roman" w:cs="Times New Roman"/>
          <w:sz w:val="28"/>
          <w:szCs w:val="28"/>
        </w:rPr>
      </w:pPr>
      <w:r w:rsidRPr="00FC6C99">
        <w:rPr>
          <w:rFonts w:ascii="Times New Roman" w:hAnsi="Times New Roman" w:cs="Times New Roman"/>
          <w:sz w:val="28"/>
          <w:szCs w:val="28"/>
        </w:rPr>
        <w:t>database schemas, and</w:t>
      </w:r>
    </w:p>
    <w:p w14:paraId="75E2CC3A" w14:textId="77777777" w:rsidR="008453DD" w:rsidRPr="00FC6C99" w:rsidRDefault="008453DD" w:rsidP="008453DD">
      <w:pPr>
        <w:pStyle w:val="ListParagraph"/>
        <w:numPr>
          <w:ilvl w:val="0"/>
          <w:numId w:val="110"/>
        </w:numPr>
        <w:spacing w:line="360" w:lineRule="auto"/>
        <w:jc w:val="both"/>
        <w:rPr>
          <w:rFonts w:ascii="Times New Roman" w:hAnsi="Times New Roman" w:cs="Times New Roman"/>
          <w:sz w:val="28"/>
          <w:szCs w:val="28"/>
        </w:rPr>
      </w:pPr>
      <w:r w:rsidRPr="00FC6C99">
        <w:rPr>
          <w:rFonts w:ascii="Times New Roman" w:hAnsi="Times New Roman" w:cs="Times New Roman"/>
          <w:sz w:val="28"/>
          <w:szCs w:val="28"/>
        </w:rPr>
        <w:t>Reusable software components.</w:t>
      </w:r>
    </w:p>
    <w:p w14:paraId="18C1B9F2" w14:textId="77777777" w:rsidR="008453DD" w:rsidRPr="00FC6C99" w:rsidRDefault="008453DD" w:rsidP="008453DD">
      <w:pPr>
        <w:rPr>
          <w:rFonts w:ascii="Times New Roman" w:hAnsi="Times New Roman" w:cs="Times New Roman"/>
          <w:sz w:val="28"/>
          <w:szCs w:val="28"/>
        </w:rPr>
      </w:pPr>
    </w:p>
    <w:p w14:paraId="5B07298B" w14:textId="77777777" w:rsidR="008453DD" w:rsidRPr="00FC6C99" w:rsidRDefault="008453DD" w:rsidP="008453DD">
      <w:pPr>
        <w:rPr>
          <w:rFonts w:ascii="Times New Roman" w:hAnsi="Times New Roman" w:cs="Times New Roman"/>
          <w:sz w:val="28"/>
          <w:szCs w:val="28"/>
        </w:rPr>
      </w:pPr>
      <w:r w:rsidRPr="00FC6C99">
        <w:rPr>
          <w:rFonts w:ascii="Times New Roman" w:hAnsi="Times New Roman" w:cs="Times New Roman"/>
          <w:sz w:val="28"/>
          <w:szCs w:val="28"/>
        </w:rPr>
        <w:t xml:space="preserve">UML combines best techniques from data </w:t>
      </w:r>
      <w:proofErr w:type="spellStart"/>
      <w:r w:rsidRPr="00FC6C99">
        <w:rPr>
          <w:rFonts w:ascii="Times New Roman" w:hAnsi="Times New Roman" w:cs="Times New Roman"/>
          <w:sz w:val="28"/>
          <w:szCs w:val="28"/>
        </w:rPr>
        <w:t>modeling</w:t>
      </w:r>
      <w:proofErr w:type="spellEnd"/>
      <w:r w:rsidRPr="00FC6C99">
        <w:rPr>
          <w:rFonts w:ascii="Times New Roman" w:hAnsi="Times New Roman" w:cs="Times New Roman"/>
          <w:sz w:val="28"/>
          <w:szCs w:val="28"/>
        </w:rPr>
        <w:t xml:space="preserve"> (entity relationship diagrams), business </w:t>
      </w:r>
      <w:proofErr w:type="spellStart"/>
      <w:r w:rsidRPr="00FC6C99">
        <w:rPr>
          <w:rFonts w:ascii="Times New Roman" w:hAnsi="Times New Roman" w:cs="Times New Roman"/>
          <w:sz w:val="28"/>
          <w:szCs w:val="28"/>
        </w:rPr>
        <w:t>modeling</w:t>
      </w:r>
      <w:proofErr w:type="spellEnd"/>
      <w:r w:rsidRPr="00FC6C99">
        <w:rPr>
          <w:rFonts w:ascii="Times New Roman" w:hAnsi="Times New Roman" w:cs="Times New Roman"/>
          <w:sz w:val="28"/>
          <w:szCs w:val="28"/>
        </w:rPr>
        <w:t xml:space="preserve"> (work flows), object </w:t>
      </w:r>
      <w:proofErr w:type="spellStart"/>
      <w:r w:rsidRPr="00FC6C99">
        <w:rPr>
          <w:rFonts w:ascii="Times New Roman" w:hAnsi="Times New Roman" w:cs="Times New Roman"/>
          <w:sz w:val="28"/>
          <w:szCs w:val="28"/>
        </w:rPr>
        <w:t>modeling</w:t>
      </w:r>
      <w:proofErr w:type="spellEnd"/>
      <w:r w:rsidRPr="00FC6C99">
        <w:rPr>
          <w:rFonts w:ascii="Times New Roman" w:hAnsi="Times New Roman" w:cs="Times New Roman"/>
          <w:sz w:val="28"/>
          <w:szCs w:val="28"/>
        </w:rPr>
        <w:t xml:space="preserve">, and component </w:t>
      </w:r>
      <w:proofErr w:type="spellStart"/>
      <w:r w:rsidRPr="00FC6C99">
        <w:rPr>
          <w:rFonts w:ascii="Times New Roman" w:hAnsi="Times New Roman" w:cs="Times New Roman"/>
          <w:sz w:val="28"/>
          <w:szCs w:val="28"/>
        </w:rPr>
        <w:t>modeling</w:t>
      </w:r>
      <w:proofErr w:type="spellEnd"/>
      <w:r w:rsidRPr="00FC6C99">
        <w:rPr>
          <w:rFonts w:ascii="Times New Roman" w:hAnsi="Times New Roman" w:cs="Times New Roman"/>
          <w:sz w:val="28"/>
          <w:szCs w:val="28"/>
        </w:rPr>
        <w:t>. It can be used with all processes, throughout the software development life cycle, and across different implementation technologies</w:t>
      </w:r>
      <w:r w:rsidRPr="00FC6C99">
        <w:rPr>
          <w:rFonts w:ascii="Times New Roman" w:hAnsi="Times New Roman" w:cs="Times New Roman"/>
          <w:sz w:val="28"/>
          <w:szCs w:val="28"/>
          <w:vertAlign w:val="superscript"/>
        </w:rPr>
        <w:t>.</w:t>
      </w:r>
      <w:r w:rsidRPr="00FC6C99">
        <w:rPr>
          <w:rFonts w:ascii="Times New Roman" w:hAnsi="Times New Roman" w:cs="Times New Roman"/>
          <w:sz w:val="28"/>
          <w:szCs w:val="28"/>
        </w:rPr>
        <w:t xml:space="preserve"> UML </w:t>
      </w:r>
      <w:r w:rsidRPr="00FC6C99">
        <w:rPr>
          <w:rFonts w:ascii="Times New Roman" w:hAnsi="Times New Roman" w:cs="Times New Roman"/>
          <w:sz w:val="28"/>
          <w:szCs w:val="28"/>
        </w:rPr>
        <w:lastRenderedPageBreak/>
        <w:t>has synthesized the notations of the Booch method, the Object-</w:t>
      </w:r>
      <w:proofErr w:type="spellStart"/>
      <w:r w:rsidRPr="00FC6C99">
        <w:rPr>
          <w:rFonts w:ascii="Times New Roman" w:hAnsi="Times New Roman" w:cs="Times New Roman"/>
          <w:sz w:val="28"/>
          <w:szCs w:val="28"/>
        </w:rPr>
        <w:t>modeling</w:t>
      </w:r>
      <w:proofErr w:type="spellEnd"/>
      <w:r w:rsidRPr="00FC6C99">
        <w:rPr>
          <w:rFonts w:ascii="Times New Roman" w:hAnsi="Times New Roman" w:cs="Times New Roman"/>
          <w:sz w:val="28"/>
          <w:szCs w:val="28"/>
        </w:rPr>
        <w:t xml:space="preserve"> technique (OMT) and Object-oriented software engineering (OOSE) by fusing them into a single, common and widely usable </w:t>
      </w:r>
      <w:proofErr w:type="spellStart"/>
      <w:r w:rsidRPr="00FC6C99">
        <w:rPr>
          <w:rFonts w:ascii="Times New Roman" w:hAnsi="Times New Roman" w:cs="Times New Roman"/>
          <w:sz w:val="28"/>
          <w:szCs w:val="28"/>
        </w:rPr>
        <w:t>modeling</w:t>
      </w:r>
      <w:proofErr w:type="spellEnd"/>
      <w:r w:rsidRPr="00FC6C99">
        <w:rPr>
          <w:rFonts w:ascii="Times New Roman" w:hAnsi="Times New Roman" w:cs="Times New Roman"/>
          <w:sz w:val="28"/>
          <w:szCs w:val="28"/>
        </w:rPr>
        <w:t xml:space="preserve"> language. UML aims to be a standard </w:t>
      </w:r>
      <w:proofErr w:type="spellStart"/>
      <w:r w:rsidRPr="00FC6C99">
        <w:rPr>
          <w:rFonts w:ascii="Times New Roman" w:hAnsi="Times New Roman" w:cs="Times New Roman"/>
          <w:sz w:val="28"/>
          <w:szCs w:val="28"/>
        </w:rPr>
        <w:t>modeling</w:t>
      </w:r>
      <w:proofErr w:type="spellEnd"/>
      <w:r w:rsidRPr="00FC6C99">
        <w:rPr>
          <w:rFonts w:ascii="Times New Roman" w:hAnsi="Times New Roman" w:cs="Times New Roman"/>
          <w:sz w:val="28"/>
          <w:szCs w:val="28"/>
        </w:rPr>
        <w:t xml:space="preserve"> language which can model concurrent and distributed systems.</w:t>
      </w:r>
    </w:p>
    <w:p w14:paraId="3CD18EEA" w14:textId="77777777" w:rsidR="008453DD" w:rsidRPr="008453DD" w:rsidRDefault="008453DD" w:rsidP="008453DD">
      <w:pPr>
        <w:rPr>
          <w:rFonts w:ascii="Times New Roman" w:hAnsi="Times New Roman" w:cs="Times New Roman"/>
          <w:b/>
          <w:bCs/>
          <w:sz w:val="28"/>
          <w:szCs w:val="28"/>
        </w:rPr>
      </w:pPr>
      <w:r w:rsidRPr="008453DD">
        <w:rPr>
          <w:rFonts w:ascii="Times New Roman" w:hAnsi="Times New Roman" w:cs="Times New Roman"/>
          <w:b/>
          <w:bCs/>
          <w:sz w:val="28"/>
          <w:szCs w:val="28"/>
        </w:rPr>
        <w:t>Sequence Diagram:</w:t>
      </w:r>
    </w:p>
    <w:p w14:paraId="4E64838B" w14:textId="77777777" w:rsidR="008453DD" w:rsidRPr="00FC6C99" w:rsidRDefault="008453DD" w:rsidP="008453DD">
      <w:pPr>
        <w:rPr>
          <w:rFonts w:ascii="Times New Roman" w:hAnsi="Times New Roman" w:cs="Times New Roman"/>
          <w:sz w:val="28"/>
          <w:szCs w:val="28"/>
        </w:rPr>
      </w:pPr>
      <w:r w:rsidRPr="00FC6C99">
        <w:rPr>
          <w:rFonts w:ascii="Times New Roman" w:hAnsi="Times New Roman" w:cs="Times New Roman"/>
          <w:sz w:val="28"/>
          <w:szCs w:val="28"/>
        </w:rPr>
        <w:t xml:space="preserve">Sequence Diagrams Represent the objects participating the interaction horizontally and time vertically. A Use Case is a kind of </w:t>
      </w:r>
      <w:proofErr w:type="spellStart"/>
      <w:r w:rsidRPr="00FC6C99">
        <w:rPr>
          <w:rFonts w:ascii="Times New Roman" w:hAnsi="Times New Roman" w:cs="Times New Roman"/>
          <w:sz w:val="28"/>
          <w:szCs w:val="28"/>
        </w:rPr>
        <w:t>behavioral</w:t>
      </w:r>
      <w:proofErr w:type="spellEnd"/>
      <w:r w:rsidRPr="00FC6C99">
        <w:rPr>
          <w:rFonts w:ascii="Times New Roman" w:hAnsi="Times New Roman" w:cs="Times New Roman"/>
          <w:sz w:val="28"/>
          <w:szCs w:val="28"/>
        </w:rPr>
        <w:t xml:space="preserve"> classifier that represents a declaration of an offered </w:t>
      </w:r>
      <w:proofErr w:type="spellStart"/>
      <w:r w:rsidRPr="00FC6C99">
        <w:rPr>
          <w:rFonts w:ascii="Times New Roman" w:hAnsi="Times New Roman" w:cs="Times New Roman"/>
          <w:sz w:val="28"/>
          <w:szCs w:val="28"/>
        </w:rPr>
        <w:t>behavior</w:t>
      </w:r>
      <w:proofErr w:type="spellEnd"/>
      <w:r w:rsidRPr="00FC6C99">
        <w:rPr>
          <w:rFonts w:ascii="Times New Roman" w:hAnsi="Times New Roman" w:cs="Times New Roman"/>
          <w:sz w:val="28"/>
          <w:szCs w:val="28"/>
        </w:rPr>
        <w:t xml:space="preserve">. Each use case specifies some </w:t>
      </w:r>
      <w:proofErr w:type="spellStart"/>
      <w:r w:rsidRPr="00FC6C99">
        <w:rPr>
          <w:rFonts w:ascii="Times New Roman" w:hAnsi="Times New Roman" w:cs="Times New Roman"/>
          <w:sz w:val="28"/>
          <w:szCs w:val="28"/>
        </w:rPr>
        <w:t>behavior</w:t>
      </w:r>
      <w:proofErr w:type="spellEnd"/>
      <w:r w:rsidRPr="00FC6C99">
        <w:rPr>
          <w:rFonts w:ascii="Times New Roman" w:hAnsi="Times New Roman" w:cs="Times New Roman"/>
          <w:sz w:val="28"/>
          <w:szCs w:val="28"/>
        </w:rPr>
        <w:t xml:space="preserve">, possibly including variants that the subject can perform in collaboration with one or more actors. Use cases define the offered </w:t>
      </w:r>
      <w:proofErr w:type="spellStart"/>
      <w:r w:rsidRPr="00FC6C99">
        <w:rPr>
          <w:rFonts w:ascii="Times New Roman" w:hAnsi="Times New Roman" w:cs="Times New Roman"/>
          <w:sz w:val="28"/>
          <w:szCs w:val="28"/>
        </w:rPr>
        <w:t>behavior</w:t>
      </w:r>
      <w:proofErr w:type="spellEnd"/>
      <w:r w:rsidRPr="00FC6C99">
        <w:rPr>
          <w:rFonts w:ascii="Times New Roman" w:hAnsi="Times New Roman" w:cs="Times New Roman"/>
          <w:sz w:val="28"/>
          <w:szCs w:val="28"/>
        </w:rPr>
        <w:t xml:space="preserve"> of the subject without reference to its internal structure. These </w:t>
      </w:r>
      <w:proofErr w:type="spellStart"/>
      <w:r w:rsidRPr="00FC6C99">
        <w:rPr>
          <w:rFonts w:ascii="Times New Roman" w:hAnsi="Times New Roman" w:cs="Times New Roman"/>
          <w:sz w:val="28"/>
          <w:szCs w:val="28"/>
        </w:rPr>
        <w:t>behaviors</w:t>
      </w:r>
      <w:proofErr w:type="spellEnd"/>
      <w:r w:rsidRPr="00FC6C99">
        <w:rPr>
          <w:rFonts w:ascii="Times New Roman" w:hAnsi="Times New Roman" w:cs="Times New Roman"/>
          <w:sz w:val="28"/>
          <w:szCs w:val="28"/>
        </w:rPr>
        <w:t xml:space="preserve">, involving interactions between the actor and the subject, may result in changes to the state of the subject and communications with its environment. A use case can include possible variations of its basic </w:t>
      </w:r>
      <w:proofErr w:type="spellStart"/>
      <w:r w:rsidRPr="00FC6C99">
        <w:rPr>
          <w:rFonts w:ascii="Times New Roman" w:hAnsi="Times New Roman" w:cs="Times New Roman"/>
          <w:sz w:val="28"/>
          <w:szCs w:val="28"/>
        </w:rPr>
        <w:t>behavior</w:t>
      </w:r>
      <w:proofErr w:type="spellEnd"/>
      <w:r w:rsidRPr="00FC6C99">
        <w:rPr>
          <w:rFonts w:ascii="Times New Roman" w:hAnsi="Times New Roman" w:cs="Times New Roman"/>
          <w:sz w:val="28"/>
          <w:szCs w:val="28"/>
        </w:rPr>
        <w:t xml:space="preserve">, including exceptional </w:t>
      </w:r>
      <w:proofErr w:type="spellStart"/>
      <w:r w:rsidRPr="00FC6C99">
        <w:rPr>
          <w:rFonts w:ascii="Times New Roman" w:hAnsi="Times New Roman" w:cs="Times New Roman"/>
          <w:sz w:val="28"/>
          <w:szCs w:val="28"/>
        </w:rPr>
        <w:t>behavior</w:t>
      </w:r>
      <w:proofErr w:type="spellEnd"/>
      <w:r w:rsidRPr="00FC6C99">
        <w:rPr>
          <w:rFonts w:ascii="Times New Roman" w:hAnsi="Times New Roman" w:cs="Times New Roman"/>
          <w:sz w:val="28"/>
          <w:szCs w:val="28"/>
        </w:rPr>
        <w:t xml:space="preserve"> and error handling.</w:t>
      </w:r>
    </w:p>
    <w:p w14:paraId="011751DA" w14:textId="77777777" w:rsidR="008453DD" w:rsidRPr="008453DD" w:rsidRDefault="008453DD" w:rsidP="008453DD">
      <w:pPr>
        <w:spacing w:line="360" w:lineRule="auto"/>
        <w:jc w:val="both"/>
        <w:rPr>
          <w:rFonts w:ascii="Times New Roman" w:hAnsi="Times New Roman" w:cs="Times New Roman"/>
          <w:b/>
          <w:bCs/>
          <w:sz w:val="28"/>
          <w:szCs w:val="28"/>
        </w:rPr>
      </w:pPr>
      <w:r w:rsidRPr="008453DD">
        <w:rPr>
          <w:rFonts w:ascii="Times New Roman" w:hAnsi="Times New Roman" w:cs="Times New Roman"/>
          <w:b/>
          <w:bCs/>
          <w:sz w:val="28"/>
          <w:szCs w:val="28"/>
        </w:rPr>
        <w:t>Activity Diagrams-:</w:t>
      </w:r>
      <w:r w:rsidRPr="008453DD">
        <w:rPr>
          <w:rFonts w:ascii="Times New Roman" w:hAnsi="Times New Roman" w:cs="Times New Roman"/>
          <w:b/>
          <w:bCs/>
          <w:sz w:val="28"/>
          <w:szCs w:val="28"/>
        </w:rPr>
        <w:tab/>
      </w:r>
    </w:p>
    <w:p w14:paraId="76ABD050" w14:textId="77777777" w:rsidR="008453DD" w:rsidRPr="00FC6C99" w:rsidRDefault="008453DD" w:rsidP="008453DD">
      <w:pPr>
        <w:pStyle w:val="ListParagraph"/>
        <w:numPr>
          <w:ilvl w:val="0"/>
          <w:numId w:val="111"/>
        </w:numPr>
        <w:spacing w:line="360" w:lineRule="auto"/>
        <w:jc w:val="both"/>
        <w:rPr>
          <w:rFonts w:ascii="Times New Roman" w:hAnsi="Times New Roman" w:cs="Times New Roman"/>
          <w:sz w:val="28"/>
          <w:szCs w:val="28"/>
        </w:rPr>
      </w:pPr>
      <w:r w:rsidRPr="00FC6C99">
        <w:rPr>
          <w:rFonts w:ascii="Times New Roman" w:hAnsi="Times New Roman" w:cs="Times New Roman"/>
          <w:sz w:val="28"/>
          <w:szCs w:val="28"/>
        </w:rPr>
        <w:t xml:space="preserve">Activity diagrams are graphical representations of Workflows of stepwise activities and actions with support for choice, iteration and </w:t>
      </w:r>
      <w:proofErr w:type="spellStart"/>
      <w:proofErr w:type="gramStart"/>
      <w:r w:rsidRPr="00FC6C99">
        <w:rPr>
          <w:rFonts w:ascii="Times New Roman" w:hAnsi="Times New Roman" w:cs="Times New Roman"/>
          <w:sz w:val="28"/>
          <w:szCs w:val="28"/>
        </w:rPr>
        <w:t>concurrency.In</w:t>
      </w:r>
      <w:proofErr w:type="spellEnd"/>
      <w:proofErr w:type="gramEnd"/>
      <w:r w:rsidRPr="00FC6C99">
        <w:rPr>
          <w:rFonts w:ascii="Times New Roman" w:hAnsi="Times New Roman" w:cs="Times New Roman"/>
          <w:sz w:val="28"/>
          <w:szCs w:val="28"/>
        </w:rPr>
        <w:t xml:space="preserve"> the Unified </w:t>
      </w:r>
      <w:proofErr w:type="spellStart"/>
      <w:r w:rsidRPr="00FC6C99">
        <w:rPr>
          <w:rFonts w:ascii="Times New Roman" w:hAnsi="Times New Roman" w:cs="Times New Roman"/>
          <w:sz w:val="28"/>
          <w:szCs w:val="28"/>
        </w:rPr>
        <w:t>Modeling</w:t>
      </w:r>
      <w:proofErr w:type="spellEnd"/>
      <w:r w:rsidRPr="00FC6C99">
        <w:rPr>
          <w:rFonts w:ascii="Times New Roman" w:hAnsi="Times New Roman" w:cs="Times New Roman"/>
          <w:sz w:val="28"/>
          <w:szCs w:val="28"/>
        </w:rPr>
        <w:t xml:space="preserve"> Language, activity diagrams can be used to describe the business and operational step-by-step workflows of components in a system. An activity diagram shows the overall flow of control.</w:t>
      </w:r>
    </w:p>
    <w:p w14:paraId="38638F24" w14:textId="77777777" w:rsidR="008453DD" w:rsidRPr="008453DD" w:rsidRDefault="008453DD" w:rsidP="008453DD">
      <w:pPr>
        <w:rPr>
          <w:rFonts w:ascii="Times New Roman" w:hAnsi="Times New Roman" w:cs="Times New Roman"/>
          <w:b/>
          <w:bCs/>
          <w:sz w:val="28"/>
          <w:szCs w:val="28"/>
        </w:rPr>
      </w:pPr>
      <w:proofErr w:type="spellStart"/>
      <w:r w:rsidRPr="008453DD">
        <w:rPr>
          <w:rFonts w:ascii="Times New Roman" w:hAnsi="Times New Roman" w:cs="Times New Roman"/>
          <w:b/>
          <w:bCs/>
          <w:sz w:val="28"/>
          <w:szCs w:val="28"/>
        </w:rPr>
        <w:t>Usecase</w:t>
      </w:r>
      <w:proofErr w:type="spellEnd"/>
      <w:r w:rsidRPr="008453DD">
        <w:rPr>
          <w:rFonts w:ascii="Times New Roman" w:hAnsi="Times New Roman" w:cs="Times New Roman"/>
          <w:b/>
          <w:bCs/>
          <w:sz w:val="28"/>
          <w:szCs w:val="28"/>
        </w:rPr>
        <w:t xml:space="preserve"> diagram:</w:t>
      </w:r>
    </w:p>
    <w:p w14:paraId="5E7723AE" w14:textId="77777777" w:rsidR="008453DD" w:rsidRPr="00FC6C99" w:rsidRDefault="008453DD" w:rsidP="008453DD">
      <w:pPr>
        <w:pStyle w:val="ListParagraph"/>
        <w:numPr>
          <w:ilvl w:val="0"/>
          <w:numId w:val="112"/>
        </w:numPr>
        <w:spacing w:line="360" w:lineRule="auto"/>
        <w:jc w:val="both"/>
        <w:rPr>
          <w:rFonts w:ascii="Times New Roman" w:hAnsi="Times New Roman" w:cs="Times New Roman"/>
          <w:sz w:val="28"/>
          <w:szCs w:val="28"/>
        </w:rPr>
      </w:pPr>
      <w:r w:rsidRPr="00FC6C99">
        <w:rPr>
          <w:rFonts w:ascii="Times New Roman" w:hAnsi="Times New Roman" w:cs="Times New Roman"/>
          <w:sz w:val="28"/>
          <w:szCs w:val="28"/>
        </w:rPr>
        <w:tab/>
        <w:t>UML is a standard language for specifying, visualizing, constructing, and documenting the artifacts of software systems.</w:t>
      </w:r>
    </w:p>
    <w:p w14:paraId="1BA0AE9E" w14:textId="77777777" w:rsidR="008453DD" w:rsidRPr="00FC6C99" w:rsidRDefault="008453DD" w:rsidP="008453DD">
      <w:pPr>
        <w:pStyle w:val="ListParagraph"/>
        <w:numPr>
          <w:ilvl w:val="0"/>
          <w:numId w:val="112"/>
        </w:numPr>
        <w:spacing w:line="360" w:lineRule="auto"/>
        <w:jc w:val="both"/>
        <w:rPr>
          <w:rFonts w:ascii="Times New Roman" w:hAnsi="Times New Roman" w:cs="Times New Roman"/>
          <w:sz w:val="28"/>
          <w:szCs w:val="28"/>
        </w:rPr>
      </w:pPr>
      <w:r w:rsidRPr="00FC6C99">
        <w:rPr>
          <w:rFonts w:ascii="Times New Roman" w:hAnsi="Times New Roman" w:cs="Times New Roman"/>
          <w:sz w:val="28"/>
          <w:szCs w:val="28"/>
        </w:rPr>
        <w:t>UML was created by Object Management Group (OMG) and UML 1.0 specification draft was proposed to the OMG in January 1997.</w:t>
      </w:r>
    </w:p>
    <w:p w14:paraId="7E57A628" w14:textId="77777777" w:rsidR="008453DD" w:rsidRPr="00FC6C99" w:rsidRDefault="008453DD" w:rsidP="008453DD">
      <w:pPr>
        <w:pStyle w:val="ListParagraph"/>
        <w:numPr>
          <w:ilvl w:val="0"/>
          <w:numId w:val="112"/>
        </w:numPr>
        <w:spacing w:line="360" w:lineRule="auto"/>
        <w:jc w:val="both"/>
        <w:rPr>
          <w:rFonts w:ascii="Times New Roman" w:hAnsi="Times New Roman" w:cs="Times New Roman"/>
          <w:sz w:val="28"/>
          <w:szCs w:val="28"/>
        </w:rPr>
      </w:pPr>
      <w:r w:rsidRPr="00FC6C99">
        <w:rPr>
          <w:rFonts w:ascii="Times New Roman" w:hAnsi="Times New Roman" w:cs="Times New Roman"/>
          <w:sz w:val="28"/>
          <w:szCs w:val="28"/>
        </w:rPr>
        <w:t>OMG is continuously putting effort to make a truly industry standard.</w:t>
      </w:r>
    </w:p>
    <w:p w14:paraId="038E46AB" w14:textId="77777777" w:rsidR="008453DD" w:rsidRPr="00FC6C99" w:rsidRDefault="008453DD" w:rsidP="008453DD">
      <w:pPr>
        <w:pStyle w:val="ListParagraph"/>
        <w:numPr>
          <w:ilvl w:val="0"/>
          <w:numId w:val="112"/>
        </w:numPr>
        <w:spacing w:line="360" w:lineRule="auto"/>
        <w:jc w:val="both"/>
        <w:rPr>
          <w:rFonts w:ascii="Times New Roman" w:hAnsi="Times New Roman" w:cs="Times New Roman"/>
          <w:sz w:val="28"/>
          <w:szCs w:val="28"/>
        </w:rPr>
      </w:pPr>
      <w:r w:rsidRPr="00FC6C99">
        <w:rPr>
          <w:rFonts w:ascii="Times New Roman" w:hAnsi="Times New Roman" w:cs="Times New Roman"/>
          <w:sz w:val="28"/>
          <w:szCs w:val="28"/>
        </w:rPr>
        <w:t xml:space="preserve">UML stands for </w:t>
      </w:r>
      <w:r w:rsidRPr="00FC6C99">
        <w:rPr>
          <w:rFonts w:ascii="Times New Roman" w:hAnsi="Times New Roman" w:cs="Times New Roman"/>
          <w:b/>
          <w:sz w:val="28"/>
          <w:szCs w:val="28"/>
          <w:u w:val="single"/>
        </w:rPr>
        <w:t>U</w:t>
      </w:r>
      <w:r w:rsidRPr="00FC6C99">
        <w:rPr>
          <w:rFonts w:ascii="Times New Roman" w:hAnsi="Times New Roman" w:cs="Times New Roman"/>
          <w:sz w:val="28"/>
          <w:szCs w:val="28"/>
        </w:rPr>
        <w:t xml:space="preserve">nified </w:t>
      </w:r>
      <w:proofErr w:type="spellStart"/>
      <w:r w:rsidRPr="00FC6C99">
        <w:rPr>
          <w:rFonts w:ascii="Times New Roman" w:hAnsi="Times New Roman" w:cs="Times New Roman"/>
          <w:b/>
          <w:sz w:val="28"/>
          <w:szCs w:val="28"/>
          <w:u w:val="single"/>
        </w:rPr>
        <w:t>M</w:t>
      </w:r>
      <w:r w:rsidRPr="00FC6C99">
        <w:rPr>
          <w:rFonts w:ascii="Times New Roman" w:hAnsi="Times New Roman" w:cs="Times New Roman"/>
          <w:sz w:val="28"/>
          <w:szCs w:val="28"/>
        </w:rPr>
        <w:t>odeling</w:t>
      </w:r>
      <w:proofErr w:type="spellEnd"/>
      <w:r w:rsidRPr="00FC6C99">
        <w:rPr>
          <w:rFonts w:ascii="Times New Roman" w:hAnsi="Times New Roman" w:cs="Times New Roman"/>
          <w:sz w:val="28"/>
          <w:szCs w:val="28"/>
        </w:rPr>
        <w:t xml:space="preserve"> </w:t>
      </w:r>
      <w:r w:rsidRPr="00FC6C99">
        <w:rPr>
          <w:rFonts w:ascii="Times New Roman" w:hAnsi="Times New Roman" w:cs="Times New Roman"/>
          <w:b/>
          <w:sz w:val="28"/>
          <w:szCs w:val="28"/>
          <w:u w:val="single"/>
        </w:rPr>
        <w:t>L</w:t>
      </w:r>
      <w:r w:rsidRPr="00FC6C99">
        <w:rPr>
          <w:rFonts w:ascii="Times New Roman" w:hAnsi="Times New Roman" w:cs="Times New Roman"/>
          <w:sz w:val="28"/>
          <w:szCs w:val="28"/>
        </w:rPr>
        <w:t>anguage.</w:t>
      </w:r>
    </w:p>
    <w:p w14:paraId="0439C499" w14:textId="77777777" w:rsidR="008453DD" w:rsidRPr="00FC6C99" w:rsidRDefault="008453DD" w:rsidP="008453DD">
      <w:pPr>
        <w:pStyle w:val="ListParagraph"/>
        <w:numPr>
          <w:ilvl w:val="0"/>
          <w:numId w:val="112"/>
        </w:numPr>
        <w:spacing w:line="360" w:lineRule="auto"/>
        <w:jc w:val="both"/>
        <w:rPr>
          <w:rFonts w:ascii="Times New Roman" w:hAnsi="Times New Roman" w:cs="Times New Roman"/>
          <w:sz w:val="28"/>
          <w:szCs w:val="28"/>
        </w:rPr>
      </w:pPr>
      <w:r w:rsidRPr="00FC6C99">
        <w:rPr>
          <w:rFonts w:ascii="Times New Roman" w:hAnsi="Times New Roman" w:cs="Times New Roman"/>
          <w:sz w:val="28"/>
          <w:szCs w:val="28"/>
        </w:rPr>
        <w:t>UML is a pictorial language used to make software blue prints</w:t>
      </w:r>
    </w:p>
    <w:p w14:paraId="3737D715" w14:textId="77777777" w:rsidR="008453DD" w:rsidRPr="008453DD" w:rsidRDefault="008453DD" w:rsidP="008453DD">
      <w:pPr>
        <w:rPr>
          <w:rFonts w:ascii="Times New Roman" w:hAnsi="Times New Roman" w:cs="Times New Roman"/>
          <w:b/>
          <w:bCs/>
          <w:sz w:val="28"/>
          <w:szCs w:val="28"/>
        </w:rPr>
      </w:pPr>
      <w:r w:rsidRPr="008453DD">
        <w:rPr>
          <w:rFonts w:ascii="Times New Roman" w:hAnsi="Times New Roman" w:cs="Times New Roman"/>
          <w:b/>
          <w:bCs/>
          <w:sz w:val="28"/>
          <w:szCs w:val="28"/>
        </w:rPr>
        <w:t>Collaboration</w:t>
      </w:r>
    </w:p>
    <w:p w14:paraId="74430EA0" w14:textId="77777777" w:rsidR="008453DD" w:rsidRPr="00FC6C99" w:rsidRDefault="008453DD" w:rsidP="008453DD">
      <w:pPr>
        <w:rPr>
          <w:rFonts w:ascii="Times New Roman" w:hAnsi="Times New Roman" w:cs="Times New Roman"/>
          <w:sz w:val="28"/>
          <w:szCs w:val="28"/>
        </w:rPr>
      </w:pPr>
      <w:bookmarkStart w:id="0" w:name="_heading=h.gjdgxs" w:colFirst="0" w:colLast="0"/>
      <w:bookmarkEnd w:id="0"/>
      <w:r w:rsidRPr="00FC6C99">
        <w:rPr>
          <w:rFonts w:ascii="Times New Roman" w:hAnsi="Times New Roman" w:cs="Times New Roman"/>
          <w:sz w:val="28"/>
          <w:szCs w:val="28"/>
        </w:rPr>
        <w:lastRenderedPageBreak/>
        <w:t xml:space="preserve">A collaboration diagram resembles a flowchart that portrays the roles, functionality and </w:t>
      </w:r>
      <w:proofErr w:type="spellStart"/>
      <w:r w:rsidRPr="00FC6C99">
        <w:rPr>
          <w:rFonts w:ascii="Times New Roman" w:hAnsi="Times New Roman" w:cs="Times New Roman"/>
          <w:sz w:val="28"/>
          <w:szCs w:val="28"/>
        </w:rPr>
        <w:t>behavior</w:t>
      </w:r>
      <w:proofErr w:type="spellEnd"/>
      <w:r w:rsidRPr="00FC6C99">
        <w:rPr>
          <w:rFonts w:ascii="Times New Roman" w:hAnsi="Times New Roman" w:cs="Times New Roman"/>
          <w:sz w:val="28"/>
          <w:szCs w:val="28"/>
        </w:rPr>
        <w:t xml:space="preserve"> of individual objects as well as the overall operation of the system in real time. Objects are shown as rectangles with naming labels inside. These labels are preceded by colons and may be underlined. The relationships between the objects are shown as lines connecting the rectangles. The messages between objects are shown as arrows connecting the relevant rectangles along with labels that define the message sequencing</w:t>
      </w:r>
      <w:r w:rsidRPr="00FC6C99">
        <w:rPr>
          <w:rFonts w:ascii="Times New Roman" w:hAnsi="Times New Roman" w:cs="Times New Roman"/>
          <w:sz w:val="28"/>
          <w:szCs w:val="28"/>
        </w:rPr>
        <w:br/>
      </w:r>
      <w:r w:rsidRPr="00FC6C99">
        <w:rPr>
          <w:rFonts w:ascii="Times New Roman" w:hAnsi="Times New Roman" w:cs="Times New Roman"/>
          <w:b/>
          <w:sz w:val="28"/>
          <w:szCs w:val="28"/>
        </w:rPr>
        <w:t>Class diagram</w:t>
      </w:r>
    </w:p>
    <w:p w14:paraId="4B9513B3" w14:textId="77777777" w:rsidR="008453DD" w:rsidRPr="00FC6C99" w:rsidRDefault="008453DD" w:rsidP="008453DD">
      <w:pPr>
        <w:rPr>
          <w:rFonts w:ascii="Times New Roman" w:hAnsi="Times New Roman" w:cs="Times New Roman"/>
          <w:sz w:val="28"/>
          <w:szCs w:val="28"/>
        </w:rPr>
      </w:pPr>
      <w:r w:rsidRPr="00FC6C99">
        <w:rPr>
          <w:rFonts w:ascii="Times New Roman" w:hAnsi="Times New Roman" w:cs="Times New Roman"/>
          <w:sz w:val="28"/>
          <w:szCs w:val="28"/>
        </w:rPr>
        <w:t xml:space="preserve">The class diagram is the main building block of object-oriented </w:t>
      </w:r>
      <w:proofErr w:type="spellStart"/>
      <w:r w:rsidRPr="00FC6C99">
        <w:rPr>
          <w:rFonts w:ascii="Times New Roman" w:hAnsi="Times New Roman" w:cs="Times New Roman"/>
          <w:sz w:val="28"/>
          <w:szCs w:val="28"/>
        </w:rPr>
        <w:t>modeling</w:t>
      </w:r>
      <w:proofErr w:type="spellEnd"/>
      <w:r w:rsidRPr="00FC6C99">
        <w:rPr>
          <w:rFonts w:ascii="Times New Roman" w:hAnsi="Times New Roman" w:cs="Times New Roman"/>
          <w:sz w:val="28"/>
          <w:szCs w:val="28"/>
        </w:rPr>
        <w:t xml:space="preserve">. It is used for general conceptual </w:t>
      </w:r>
      <w:proofErr w:type="spellStart"/>
      <w:r w:rsidRPr="00FC6C99">
        <w:rPr>
          <w:rFonts w:ascii="Times New Roman" w:hAnsi="Times New Roman" w:cs="Times New Roman"/>
          <w:sz w:val="28"/>
          <w:szCs w:val="28"/>
        </w:rPr>
        <w:t>modeling</w:t>
      </w:r>
      <w:proofErr w:type="spellEnd"/>
      <w:r w:rsidRPr="00FC6C99">
        <w:rPr>
          <w:rFonts w:ascii="Times New Roman" w:hAnsi="Times New Roman" w:cs="Times New Roman"/>
          <w:sz w:val="28"/>
          <w:szCs w:val="28"/>
        </w:rPr>
        <w:t xml:space="preserve"> of the systematic of the application, and for detailed </w:t>
      </w:r>
      <w:proofErr w:type="spellStart"/>
      <w:r w:rsidRPr="00FC6C99">
        <w:rPr>
          <w:rFonts w:ascii="Times New Roman" w:hAnsi="Times New Roman" w:cs="Times New Roman"/>
          <w:sz w:val="28"/>
          <w:szCs w:val="28"/>
        </w:rPr>
        <w:t>modeling</w:t>
      </w:r>
      <w:proofErr w:type="spellEnd"/>
      <w:r w:rsidRPr="00FC6C99">
        <w:rPr>
          <w:rFonts w:ascii="Times New Roman" w:hAnsi="Times New Roman" w:cs="Times New Roman"/>
          <w:sz w:val="28"/>
          <w:szCs w:val="28"/>
        </w:rPr>
        <w:t xml:space="preserve"> translating the models into programming code. Class diagrams can also be used for data </w:t>
      </w:r>
      <w:proofErr w:type="spellStart"/>
      <w:r w:rsidRPr="00FC6C99">
        <w:rPr>
          <w:rFonts w:ascii="Times New Roman" w:hAnsi="Times New Roman" w:cs="Times New Roman"/>
          <w:sz w:val="28"/>
          <w:szCs w:val="28"/>
        </w:rPr>
        <w:t>modeling</w:t>
      </w:r>
      <w:proofErr w:type="spellEnd"/>
      <w:r w:rsidRPr="00FC6C99">
        <w:rPr>
          <w:rFonts w:ascii="Times New Roman" w:hAnsi="Times New Roman" w:cs="Times New Roman"/>
          <w:sz w:val="28"/>
          <w:szCs w:val="28"/>
        </w:rPr>
        <w:t>.[1] The classes in a class diagram represent both the main elements, interactions in the application, and the classes to be programmed.</w:t>
      </w:r>
    </w:p>
    <w:p w14:paraId="3121925E" w14:textId="77777777" w:rsidR="008453DD" w:rsidRPr="00FC6C99" w:rsidRDefault="008453DD" w:rsidP="008453DD">
      <w:pPr>
        <w:rPr>
          <w:rFonts w:ascii="Times New Roman" w:hAnsi="Times New Roman" w:cs="Times New Roman"/>
          <w:sz w:val="28"/>
          <w:szCs w:val="28"/>
        </w:rPr>
      </w:pPr>
    </w:p>
    <w:p w14:paraId="6FF8FFE7" w14:textId="77777777" w:rsidR="008453DD" w:rsidRPr="00FC6C99" w:rsidRDefault="008453DD" w:rsidP="008453DD">
      <w:pPr>
        <w:rPr>
          <w:rFonts w:ascii="Times New Roman" w:hAnsi="Times New Roman" w:cs="Times New Roman"/>
          <w:sz w:val="28"/>
          <w:szCs w:val="28"/>
        </w:rPr>
      </w:pPr>
      <w:r w:rsidRPr="00FC6C99">
        <w:rPr>
          <w:rFonts w:ascii="Times New Roman" w:hAnsi="Times New Roman" w:cs="Times New Roman"/>
          <w:sz w:val="28"/>
          <w:szCs w:val="28"/>
        </w:rPr>
        <w:t>In the diagram, classes are represented with boxes that contain three compartments:</w:t>
      </w:r>
    </w:p>
    <w:p w14:paraId="3E7E465E" w14:textId="77777777" w:rsidR="008453DD" w:rsidRPr="00FC6C99" w:rsidRDefault="008453DD" w:rsidP="008453DD">
      <w:pPr>
        <w:rPr>
          <w:rFonts w:ascii="Times New Roman" w:hAnsi="Times New Roman" w:cs="Times New Roman"/>
          <w:sz w:val="28"/>
          <w:szCs w:val="28"/>
        </w:rPr>
      </w:pPr>
    </w:p>
    <w:p w14:paraId="0D5E4AF6" w14:textId="77777777" w:rsidR="008453DD" w:rsidRPr="00FC6C99" w:rsidRDefault="008453DD" w:rsidP="008453DD">
      <w:pPr>
        <w:rPr>
          <w:rFonts w:ascii="Times New Roman" w:hAnsi="Times New Roman" w:cs="Times New Roman"/>
          <w:sz w:val="28"/>
          <w:szCs w:val="28"/>
        </w:rPr>
      </w:pPr>
      <w:r w:rsidRPr="00FC6C99">
        <w:rPr>
          <w:rFonts w:ascii="Times New Roman" w:hAnsi="Times New Roman" w:cs="Times New Roman"/>
          <w:sz w:val="28"/>
          <w:szCs w:val="28"/>
        </w:rPr>
        <w:t xml:space="preserve">The top compartment contains the name of the class. It is printed in bold and </w:t>
      </w:r>
      <w:proofErr w:type="spellStart"/>
      <w:r w:rsidRPr="00FC6C99">
        <w:rPr>
          <w:rFonts w:ascii="Times New Roman" w:hAnsi="Times New Roman" w:cs="Times New Roman"/>
          <w:sz w:val="28"/>
          <w:szCs w:val="28"/>
        </w:rPr>
        <w:t>centered</w:t>
      </w:r>
      <w:proofErr w:type="spellEnd"/>
      <w:r w:rsidRPr="00FC6C99">
        <w:rPr>
          <w:rFonts w:ascii="Times New Roman" w:hAnsi="Times New Roman" w:cs="Times New Roman"/>
          <w:sz w:val="28"/>
          <w:szCs w:val="28"/>
        </w:rPr>
        <w:t>, and the first letter is capitalized.</w:t>
      </w:r>
    </w:p>
    <w:p w14:paraId="756E656E" w14:textId="77777777" w:rsidR="008453DD" w:rsidRPr="00FC6C99" w:rsidRDefault="008453DD" w:rsidP="008453DD">
      <w:pPr>
        <w:rPr>
          <w:rFonts w:ascii="Times New Roman" w:hAnsi="Times New Roman" w:cs="Times New Roman"/>
          <w:sz w:val="28"/>
          <w:szCs w:val="28"/>
        </w:rPr>
      </w:pPr>
      <w:r w:rsidRPr="00FC6C99">
        <w:rPr>
          <w:rFonts w:ascii="Times New Roman" w:hAnsi="Times New Roman" w:cs="Times New Roman"/>
          <w:sz w:val="28"/>
          <w:szCs w:val="28"/>
        </w:rPr>
        <w:t>The middle compartment contains the attributes of the class. They are left-aligned and the first letter is lowercase.</w:t>
      </w:r>
    </w:p>
    <w:p w14:paraId="2736114B" w14:textId="77777777" w:rsidR="008453DD" w:rsidRPr="00FC6C99" w:rsidRDefault="008453DD" w:rsidP="008453DD">
      <w:pPr>
        <w:rPr>
          <w:rFonts w:ascii="Times New Roman" w:hAnsi="Times New Roman" w:cs="Times New Roman"/>
          <w:sz w:val="28"/>
          <w:szCs w:val="28"/>
        </w:rPr>
      </w:pPr>
      <w:r w:rsidRPr="00FC6C99">
        <w:rPr>
          <w:rFonts w:ascii="Times New Roman" w:hAnsi="Times New Roman" w:cs="Times New Roman"/>
          <w:sz w:val="28"/>
          <w:szCs w:val="28"/>
        </w:rPr>
        <w:t>The bottom compartment contains the operations the class can execute. They are also left-aligned and the first letter is lowercase.</w:t>
      </w:r>
    </w:p>
    <w:p w14:paraId="6042261D" w14:textId="77777777" w:rsidR="008453DD" w:rsidRPr="008453DD" w:rsidRDefault="008453DD" w:rsidP="008453DD">
      <w:pPr>
        <w:rPr>
          <w:rFonts w:ascii="Times New Roman" w:hAnsi="Times New Roman" w:cs="Times New Roman"/>
          <w:b/>
          <w:bCs/>
          <w:sz w:val="28"/>
          <w:szCs w:val="28"/>
        </w:rPr>
      </w:pPr>
      <w:r w:rsidRPr="008453DD">
        <w:rPr>
          <w:rFonts w:ascii="Times New Roman" w:hAnsi="Times New Roman" w:cs="Times New Roman"/>
          <w:b/>
          <w:bCs/>
          <w:sz w:val="28"/>
          <w:szCs w:val="28"/>
        </w:rPr>
        <w:t>Component diagram</w:t>
      </w:r>
    </w:p>
    <w:p w14:paraId="64BD0564" w14:textId="77777777" w:rsidR="008453DD" w:rsidRPr="00FC6C99" w:rsidRDefault="008453DD" w:rsidP="008453DD">
      <w:pPr>
        <w:rPr>
          <w:rFonts w:ascii="Times New Roman" w:hAnsi="Times New Roman" w:cs="Times New Roman"/>
          <w:sz w:val="28"/>
          <w:szCs w:val="28"/>
        </w:rPr>
      </w:pPr>
      <w:r w:rsidRPr="00FC6C99">
        <w:rPr>
          <w:rFonts w:ascii="Times New Roman" w:hAnsi="Times New Roman" w:cs="Times New Roman"/>
          <w:sz w:val="28"/>
          <w:szCs w:val="28"/>
        </w:rPr>
        <w:t>Component diagram is a special kind of diagram in UML. The purpose is also different from all other diagrams discussed so far. It does not describe the functionality of the system but it describes the components used to make those functionalities.</w:t>
      </w:r>
    </w:p>
    <w:p w14:paraId="4284CBE2" w14:textId="77777777" w:rsidR="008453DD" w:rsidRPr="00FC6C99" w:rsidRDefault="008453DD" w:rsidP="008453DD">
      <w:pPr>
        <w:rPr>
          <w:rFonts w:ascii="Times New Roman" w:hAnsi="Times New Roman" w:cs="Times New Roman"/>
          <w:sz w:val="28"/>
          <w:szCs w:val="28"/>
        </w:rPr>
      </w:pPr>
    </w:p>
    <w:p w14:paraId="7B8E6EEC" w14:textId="77777777" w:rsidR="008453DD" w:rsidRPr="00FC6C99" w:rsidRDefault="008453DD" w:rsidP="008453DD">
      <w:pPr>
        <w:rPr>
          <w:rFonts w:ascii="Times New Roman" w:hAnsi="Times New Roman" w:cs="Times New Roman"/>
          <w:sz w:val="28"/>
          <w:szCs w:val="28"/>
        </w:rPr>
      </w:pPr>
      <w:proofErr w:type="gramStart"/>
      <w:r w:rsidRPr="00FC6C99">
        <w:rPr>
          <w:rFonts w:ascii="Times New Roman" w:hAnsi="Times New Roman" w:cs="Times New Roman"/>
          <w:sz w:val="28"/>
          <w:szCs w:val="28"/>
        </w:rPr>
        <w:t>Thus</w:t>
      </w:r>
      <w:proofErr w:type="gramEnd"/>
      <w:r w:rsidRPr="00FC6C99">
        <w:rPr>
          <w:rFonts w:ascii="Times New Roman" w:hAnsi="Times New Roman" w:cs="Times New Roman"/>
          <w:sz w:val="28"/>
          <w:szCs w:val="28"/>
        </w:rPr>
        <w:t xml:space="preserve"> from that point of view, component diagrams are used to visualize the physical components in a system. These components are libraries, packages, files, etc.</w:t>
      </w:r>
    </w:p>
    <w:p w14:paraId="22423B10" w14:textId="77777777" w:rsidR="008453DD" w:rsidRPr="00FC6C99" w:rsidRDefault="008453DD" w:rsidP="008453DD">
      <w:pPr>
        <w:rPr>
          <w:rFonts w:ascii="Times New Roman" w:hAnsi="Times New Roman" w:cs="Times New Roman"/>
          <w:sz w:val="28"/>
          <w:szCs w:val="28"/>
        </w:rPr>
      </w:pPr>
    </w:p>
    <w:p w14:paraId="61E09ADE" w14:textId="77777777" w:rsidR="008453DD" w:rsidRPr="00FC6C99" w:rsidRDefault="008453DD" w:rsidP="008453DD">
      <w:pPr>
        <w:rPr>
          <w:rFonts w:ascii="Times New Roman" w:hAnsi="Times New Roman" w:cs="Times New Roman"/>
          <w:sz w:val="28"/>
          <w:szCs w:val="28"/>
        </w:rPr>
      </w:pPr>
      <w:r w:rsidRPr="00FC6C99">
        <w:rPr>
          <w:rFonts w:ascii="Times New Roman" w:hAnsi="Times New Roman" w:cs="Times New Roman"/>
          <w:sz w:val="28"/>
          <w:szCs w:val="28"/>
        </w:rPr>
        <w:lastRenderedPageBreak/>
        <w:t>Component diagrams can also be described as a static implementation view of a system. Static implementation represents the organization of the components at a particular moment.</w:t>
      </w:r>
    </w:p>
    <w:p w14:paraId="00A2307C" w14:textId="77777777" w:rsidR="008453DD" w:rsidRPr="00FC6C99" w:rsidRDefault="008453DD" w:rsidP="008453DD">
      <w:pPr>
        <w:rPr>
          <w:rFonts w:ascii="Times New Roman" w:hAnsi="Times New Roman" w:cs="Times New Roman"/>
          <w:sz w:val="28"/>
          <w:szCs w:val="28"/>
        </w:rPr>
      </w:pPr>
    </w:p>
    <w:p w14:paraId="692AC5DC" w14:textId="77777777" w:rsidR="008453DD" w:rsidRPr="00FC6C99" w:rsidRDefault="008453DD" w:rsidP="008453DD">
      <w:pPr>
        <w:rPr>
          <w:rFonts w:ascii="Times New Roman" w:hAnsi="Times New Roman" w:cs="Times New Roman"/>
          <w:sz w:val="28"/>
          <w:szCs w:val="28"/>
        </w:rPr>
      </w:pPr>
      <w:r w:rsidRPr="00FC6C99">
        <w:rPr>
          <w:rFonts w:ascii="Times New Roman" w:hAnsi="Times New Roman" w:cs="Times New Roman"/>
          <w:sz w:val="28"/>
          <w:szCs w:val="28"/>
        </w:rPr>
        <w:t>A single component diagram cannot represent the entire system but a collection of diagrams is used to represent the whole.</w:t>
      </w:r>
    </w:p>
    <w:p w14:paraId="28F56756" w14:textId="77777777" w:rsidR="008453DD" w:rsidRPr="00FC6C99" w:rsidRDefault="008453DD" w:rsidP="008453DD">
      <w:pPr>
        <w:rPr>
          <w:rFonts w:ascii="Times New Roman" w:hAnsi="Times New Roman" w:cs="Times New Roman"/>
          <w:sz w:val="28"/>
          <w:szCs w:val="28"/>
        </w:rPr>
      </w:pPr>
    </w:p>
    <w:p w14:paraId="698A0816" w14:textId="77777777" w:rsidR="008453DD" w:rsidRPr="00FC6C99" w:rsidRDefault="008453DD" w:rsidP="008453DD">
      <w:pPr>
        <w:rPr>
          <w:rFonts w:ascii="Times New Roman" w:eastAsia="Times New Roman" w:hAnsi="Times New Roman" w:cs="Times New Roman"/>
          <w:sz w:val="28"/>
          <w:szCs w:val="28"/>
        </w:rPr>
      </w:pPr>
      <w:sdt>
        <w:sdtPr>
          <w:rPr>
            <w:rFonts w:ascii="Times New Roman" w:hAnsi="Times New Roman" w:cs="Times New Roman"/>
            <w:sz w:val="28"/>
            <w:szCs w:val="28"/>
          </w:rPr>
          <w:tag w:val="goog_rdk_0"/>
          <w:id w:val="29"/>
        </w:sdtPr>
        <w:sdtContent>
          <w:r w:rsidRPr="00FC6C99">
            <w:rPr>
              <w:rFonts w:ascii="Times New Roman" w:hAnsi="Times New Roman" w:cs="Times New Roman"/>
              <w:sz w:val="28"/>
              <w:szCs w:val="28"/>
            </w:rPr>
            <w:t>The purpose of the component diagram can be summarized as −</w:t>
          </w:r>
        </w:sdtContent>
      </w:sdt>
    </w:p>
    <w:p w14:paraId="6F651685" w14:textId="77777777" w:rsidR="008453DD" w:rsidRPr="00FC6C99" w:rsidRDefault="008453DD" w:rsidP="008453DD">
      <w:pPr>
        <w:rPr>
          <w:rFonts w:ascii="Times New Roman" w:hAnsi="Times New Roman" w:cs="Times New Roman"/>
          <w:sz w:val="28"/>
          <w:szCs w:val="28"/>
        </w:rPr>
      </w:pPr>
    </w:p>
    <w:p w14:paraId="141DE70D" w14:textId="77777777" w:rsidR="008453DD" w:rsidRPr="00FC6C99" w:rsidRDefault="008453DD" w:rsidP="008453DD">
      <w:pPr>
        <w:pStyle w:val="ListParagraph"/>
        <w:numPr>
          <w:ilvl w:val="0"/>
          <w:numId w:val="113"/>
        </w:numPr>
        <w:spacing w:line="360" w:lineRule="auto"/>
        <w:jc w:val="both"/>
        <w:rPr>
          <w:rFonts w:ascii="Times New Roman" w:hAnsi="Times New Roman" w:cs="Times New Roman"/>
          <w:sz w:val="28"/>
          <w:szCs w:val="28"/>
        </w:rPr>
      </w:pPr>
      <w:r w:rsidRPr="00FC6C99">
        <w:rPr>
          <w:rFonts w:ascii="Times New Roman" w:hAnsi="Times New Roman" w:cs="Times New Roman"/>
          <w:sz w:val="28"/>
          <w:szCs w:val="28"/>
        </w:rPr>
        <w:t>Visualize the components of a system.</w:t>
      </w:r>
    </w:p>
    <w:p w14:paraId="5A35A594" w14:textId="77777777" w:rsidR="008453DD" w:rsidRPr="00FC6C99" w:rsidRDefault="008453DD" w:rsidP="008453DD">
      <w:pPr>
        <w:rPr>
          <w:rFonts w:ascii="Times New Roman" w:hAnsi="Times New Roman" w:cs="Times New Roman"/>
          <w:sz w:val="28"/>
          <w:szCs w:val="28"/>
        </w:rPr>
      </w:pPr>
    </w:p>
    <w:p w14:paraId="571E0005" w14:textId="77777777" w:rsidR="008453DD" w:rsidRPr="00FC6C99" w:rsidRDefault="008453DD" w:rsidP="008453DD">
      <w:pPr>
        <w:pStyle w:val="ListParagraph"/>
        <w:numPr>
          <w:ilvl w:val="0"/>
          <w:numId w:val="113"/>
        </w:numPr>
        <w:spacing w:line="360" w:lineRule="auto"/>
        <w:jc w:val="both"/>
        <w:rPr>
          <w:rFonts w:ascii="Times New Roman" w:hAnsi="Times New Roman" w:cs="Times New Roman"/>
          <w:sz w:val="28"/>
          <w:szCs w:val="28"/>
        </w:rPr>
      </w:pPr>
      <w:r w:rsidRPr="00FC6C99">
        <w:rPr>
          <w:rFonts w:ascii="Times New Roman" w:hAnsi="Times New Roman" w:cs="Times New Roman"/>
          <w:sz w:val="28"/>
          <w:szCs w:val="28"/>
        </w:rPr>
        <w:t>Construct executables by using forward and reverse engineering.</w:t>
      </w:r>
    </w:p>
    <w:p w14:paraId="34F3B72E" w14:textId="77777777" w:rsidR="008453DD" w:rsidRPr="00FC6C99" w:rsidRDefault="008453DD" w:rsidP="008453DD">
      <w:pPr>
        <w:rPr>
          <w:rFonts w:ascii="Times New Roman" w:hAnsi="Times New Roman" w:cs="Times New Roman"/>
          <w:sz w:val="28"/>
          <w:szCs w:val="28"/>
        </w:rPr>
      </w:pPr>
    </w:p>
    <w:p w14:paraId="04C720C1" w14:textId="77777777" w:rsidR="008453DD" w:rsidRPr="00FC6C99" w:rsidRDefault="008453DD" w:rsidP="008453DD">
      <w:pPr>
        <w:pStyle w:val="ListParagraph"/>
        <w:numPr>
          <w:ilvl w:val="0"/>
          <w:numId w:val="113"/>
        </w:numPr>
        <w:spacing w:line="360" w:lineRule="auto"/>
        <w:jc w:val="both"/>
        <w:rPr>
          <w:rFonts w:ascii="Times New Roman" w:hAnsi="Times New Roman" w:cs="Times New Roman"/>
          <w:sz w:val="28"/>
          <w:szCs w:val="28"/>
        </w:rPr>
      </w:pPr>
      <w:r w:rsidRPr="00FC6C99">
        <w:rPr>
          <w:rFonts w:ascii="Times New Roman" w:hAnsi="Times New Roman" w:cs="Times New Roman"/>
          <w:sz w:val="28"/>
          <w:szCs w:val="28"/>
        </w:rPr>
        <w:t>Describe the organization and relationships of the components.</w:t>
      </w:r>
    </w:p>
    <w:p w14:paraId="664032B3" w14:textId="77777777" w:rsidR="008453DD" w:rsidRPr="00FC6C99" w:rsidRDefault="008453DD" w:rsidP="008453DD">
      <w:pPr>
        <w:rPr>
          <w:rFonts w:ascii="Times New Roman" w:hAnsi="Times New Roman" w:cs="Times New Roman"/>
          <w:sz w:val="28"/>
          <w:szCs w:val="28"/>
        </w:rPr>
      </w:pPr>
    </w:p>
    <w:p w14:paraId="47E5EBC5" w14:textId="77777777" w:rsidR="008453DD" w:rsidRPr="008453DD" w:rsidRDefault="008453DD" w:rsidP="008453DD">
      <w:pPr>
        <w:rPr>
          <w:rFonts w:ascii="Times New Roman" w:hAnsi="Times New Roman" w:cs="Times New Roman"/>
          <w:b/>
          <w:bCs/>
          <w:sz w:val="28"/>
          <w:szCs w:val="28"/>
        </w:rPr>
      </w:pPr>
      <w:r w:rsidRPr="008453DD">
        <w:rPr>
          <w:rFonts w:ascii="Times New Roman" w:hAnsi="Times New Roman" w:cs="Times New Roman"/>
          <w:b/>
          <w:bCs/>
          <w:sz w:val="28"/>
          <w:szCs w:val="28"/>
        </w:rPr>
        <w:t>ER Diagram</w:t>
      </w:r>
    </w:p>
    <w:p w14:paraId="5A92D03D" w14:textId="77777777" w:rsidR="008453DD" w:rsidRPr="00FC6C99" w:rsidRDefault="008453DD" w:rsidP="008453DD">
      <w:pPr>
        <w:rPr>
          <w:rFonts w:ascii="Times New Roman" w:hAnsi="Times New Roman" w:cs="Times New Roman"/>
          <w:sz w:val="28"/>
          <w:szCs w:val="28"/>
        </w:rPr>
      </w:pPr>
      <w:r w:rsidRPr="00FC6C99">
        <w:rPr>
          <w:rFonts w:ascii="Times New Roman" w:hAnsi="Times New Roman" w:cs="Times New Roman"/>
          <w:sz w:val="28"/>
          <w:szCs w:val="28"/>
        </w:rPr>
        <w:t>An entity relationship diagram (ERD) shows the relationships of entity sets stored in a database. An entity in this context is an object, a component of data. An entity set is a collection of similar entities. These entities can have attributes that define its properties.</w:t>
      </w:r>
    </w:p>
    <w:p w14:paraId="4D4B8EAC" w14:textId="77777777" w:rsidR="008453DD" w:rsidRPr="00FC6C99" w:rsidRDefault="008453DD" w:rsidP="008453DD">
      <w:pPr>
        <w:rPr>
          <w:rFonts w:ascii="Times New Roman" w:hAnsi="Times New Roman" w:cs="Times New Roman"/>
          <w:sz w:val="28"/>
          <w:szCs w:val="28"/>
        </w:rPr>
      </w:pPr>
      <w:r w:rsidRPr="00FC6C99">
        <w:rPr>
          <w:rFonts w:ascii="Times New Roman" w:hAnsi="Times New Roman" w:cs="Times New Roman"/>
          <w:sz w:val="28"/>
          <w:szCs w:val="28"/>
        </w:rPr>
        <w:t>By defining the entities, their attributes, and showing the relationships between them, an ER diagram illustrates the logical structure of databases.</w:t>
      </w:r>
    </w:p>
    <w:p w14:paraId="66AD4682" w14:textId="77777777" w:rsidR="008453DD" w:rsidRPr="00FC6C99" w:rsidRDefault="008453DD" w:rsidP="008453DD">
      <w:pPr>
        <w:rPr>
          <w:rFonts w:ascii="Times New Roman" w:hAnsi="Times New Roman" w:cs="Times New Roman"/>
          <w:sz w:val="28"/>
          <w:szCs w:val="28"/>
        </w:rPr>
      </w:pPr>
      <w:r w:rsidRPr="00FC6C99">
        <w:rPr>
          <w:rFonts w:ascii="Times New Roman" w:hAnsi="Times New Roman" w:cs="Times New Roman"/>
          <w:sz w:val="28"/>
          <w:szCs w:val="28"/>
        </w:rPr>
        <w:t>ER diagrams are used to sketch out the design of a database.</w:t>
      </w:r>
    </w:p>
    <w:p w14:paraId="2076C3E4" w14:textId="77777777" w:rsidR="008453DD" w:rsidRPr="008453DD" w:rsidRDefault="008453DD" w:rsidP="008453DD">
      <w:pPr>
        <w:rPr>
          <w:rFonts w:ascii="Times New Roman" w:hAnsi="Times New Roman" w:cs="Times New Roman"/>
          <w:b/>
          <w:bCs/>
          <w:sz w:val="28"/>
          <w:szCs w:val="28"/>
        </w:rPr>
      </w:pPr>
      <w:r w:rsidRPr="008453DD">
        <w:rPr>
          <w:rFonts w:ascii="Times New Roman" w:hAnsi="Times New Roman" w:cs="Times New Roman"/>
          <w:b/>
          <w:bCs/>
          <w:sz w:val="28"/>
          <w:szCs w:val="28"/>
        </w:rPr>
        <w:t>Data flow diagram</w:t>
      </w:r>
    </w:p>
    <w:p w14:paraId="0745D36E" w14:textId="77777777" w:rsidR="008453DD" w:rsidRPr="00FC6C99" w:rsidRDefault="008453DD" w:rsidP="008453DD">
      <w:pPr>
        <w:rPr>
          <w:rFonts w:ascii="Times New Roman" w:hAnsi="Times New Roman" w:cs="Times New Roman"/>
          <w:sz w:val="28"/>
          <w:szCs w:val="28"/>
        </w:rPr>
      </w:pPr>
      <w:r w:rsidRPr="00FC6C99">
        <w:rPr>
          <w:rFonts w:ascii="Times New Roman" w:hAnsi="Times New Roman" w:cs="Times New Roman"/>
          <w:sz w:val="28"/>
          <w:szCs w:val="28"/>
        </w:rPr>
        <w:t>Also known as DFD, Data flow diagrams are used to graphically represent the flow of data in a business information system. DFD describes the processes that are involved in a system to transfer data from the input to the file storage and reports generation.</w:t>
      </w:r>
    </w:p>
    <w:p w14:paraId="1CCCCF05" w14:textId="77777777" w:rsidR="008453DD" w:rsidRPr="00FC6C99" w:rsidRDefault="008453DD" w:rsidP="008453DD">
      <w:pPr>
        <w:rPr>
          <w:rFonts w:ascii="Times New Roman" w:hAnsi="Times New Roman" w:cs="Times New Roman"/>
          <w:sz w:val="28"/>
          <w:szCs w:val="28"/>
        </w:rPr>
      </w:pPr>
      <w:r w:rsidRPr="00FC6C99">
        <w:rPr>
          <w:rFonts w:ascii="Times New Roman" w:hAnsi="Times New Roman" w:cs="Times New Roman"/>
          <w:sz w:val="28"/>
          <w:szCs w:val="28"/>
        </w:rPr>
        <w:lastRenderedPageBreak/>
        <w:t>Data flow diagrams can be divided into logical and physical. The logical data flow diagram describes flow of data through a system to perform certain functionality of a business. The physical data flow diagram describes the implementation of the logical data flow</w:t>
      </w:r>
    </w:p>
    <w:p w14:paraId="32CF5A52" w14:textId="77777777" w:rsidR="008453DD" w:rsidRPr="008453DD" w:rsidRDefault="008453DD" w:rsidP="008453DD">
      <w:pPr>
        <w:rPr>
          <w:rFonts w:ascii="Times New Roman" w:hAnsi="Times New Roman" w:cs="Times New Roman"/>
          <w:sz w:val="28"/>
          <w:szCs w:val="28"/>
        </w:rPr>
      </w:pPr>
    </w:p>
    <w:p w14:paraId="5EDFF3EA" w14:textId="77777777" w:rsidR="008453DD" w:rsidRPr="00D36DF8" w:rsidRDefault="008453DD" w:rsidP="00D36DF8">
      <w:pPr>
        <w:rPr>
          <w:rFonts w:ascii="Times New Roman" w:hAnsi="Times New Roman" w:cs="Times New Roman"/>
          <w:sz w:val="28"/>
          <w:szCs w:val="28"/>
        </w:rPr>
      </w:pPr>
    </w:p>
    <w:p w14:paraId="357F89BB" w14:textId="77777777" w:rsidR="001F2B17" w:rsidRDefault="001F2B17" w:rsidP="001F2B17">
      <w:pPr>
        <w:rPr>
          <w:rFonts w:ascii="Times New Roman" w:hAnsi="Times New Roman" w:cs="Times New Roman"/>
          <w:b/>
          <w:sz w:val="28"/>
          <w:szCs w:val="28"/>
          <w:lang w:val="en-US"/>
        </w:rPr>
      </w:pPr>
      <w:r w:rsidRPr="001F2B17">
        <w:rPr>
          <w:rFonts w:ascii="Times New Roman" w:hAnsi="Times New Roman" w:cs="Times New Roman"/>
          <w:b/>
          <w:sz w:val="28"/>
          <w:szCs w:val="28"/>
          <w:lang w:val="en-US"/>
        </w:rPr>
        <w:t>USE CASE DIAGRAM:</w:t>
      </w:r>
    </w:p>
    <w:p w14:paraId="6E4DB4B1" w14:textId="77777777" w:rsidR="001F2B17" w:rsidRPr="001F2B17" w:rsidRDefault="001F2B17" w:rsidP="001F2B17">
      <w:pPr>
        <w:rPr>
          <w:rFonts w:ascii="Times New Roman" w:hAnsi="Times New Roman" w:cs="Times New Roman"/>
          <w:b/>
          <w:sz w:val="28"/>
          <w:szCs w:val="28"/>
          <w:lang w:val="en-US"/>
        </w:rPr>
      </w:pPr>
    </w:p>
    <w:p w14:paraId="517CC5B4" w14:textId="267CB737" w:rsidR="006D78A2" w:rsidRDefault="001F2B17" w:rsidP="006D78A2">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150611D" wp14:editId="13BBEF38">
            <wp:extent cx="5384800" cy="6273165"/>
            <wp:effectExtent l="0" t="0" r="6350" b="0"/>
            <wp:docPr id="9071375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94060" cy="6283953"/>
                    </a:xfrm>
                    <a:prstGeom prst="rect">
                      <a:avLst/>
                    </a:prstGeom>
                    <a:noFill/>
                    <a:ln>
                      <a:noFill/>
                    </a:ln>
                  </pic:spPr>
                </pic:pic>
              </a:graphicData>
            </a:graphic>
          </wp:inline>
        </w:drawing>
      </w:r>
    </w:p>
    <w:p w14:paraId="1E990490" w14:textId="305EFD3D" w:rsidR="006D78A2" w:rsidRPr="00FD39AE" w:rsidRDefault="00FD39AE" w:rsidP="006D78A2">
      <w:pPr>
        <w:rPr>
          <w:rFonts w:ascii="Times New Roman" w:hAnsi="Times New Roman" w:cs="Times New Roman"/>
          <w:b/>
          <w:bCs/>
          <w:sz w:val="28"/>
          <w:szCs w:val="28"/>
        </w:rPr>
      </w:pPr>
      <w:r w:rsidRPr="00FD39AE">
        <w:rPr>
          <w:rFonts w:ascii="Times New Roman" w:hAnsi="Times New Roman" w:cs="Times New Roman"/>
          <w:b/>
          <w:bCs/>
          <w:sz w:val="28"/>
          <w:szCs w:val="28"/>
        </w:rPr>
        <w:lastRenderedPageBreak/>
        <w:t>CLASS DIAGRMAE:</w:t>
      </w:r>
    </w:p>
    <w:p w14:paraId="14B6F5B1" w14:textId="3B9A690A" w:rsidR="006D78A2" w:rsidRDefault="00FD39AE" w:rsidP="006D78A2">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0C618B8" wp14:editId="4C87CFCD">
            <wp:extent cx="5727700" cy="1701800"/>
            <wp:effectExtent l="0" t="0" r="6350" b="0"/>
            <wp:docPr id="17266310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2839" cy="1703327"/>
                    </a:xfrm>
                    <a:prstGeom prst="rect">
                      <a:avLst/>
                    </a:prstGeom>
                    <a:noFill/>
                    <a:ln>
                      <a:noFill/>
                    </a:ln>
                  </pic:spPr>
                </pic:pic>
              </a:graphicData>
            </a:graphic>
          </wp:inline>
        </w:drawing>
      </w:r>
    </w:p>
    <w:p w14:paraId="3CC862D7" w14:textId="77777777" w:rsidR="006D78A2" w:rsidRPr="00FD39AE" w:rsidRDefault="006D78A2" w:rsidP="006D78A2">
      <w:pPr>
        <w:rPr>
          <w:rFonts w:ascii="Times New Roman" w:hAnsi="Times New Roman" w:cs="Times New Roman"/>
          <w:b/>
          <w:bCs/>
          <w:sz w:val="28"/>
          <w:szCs w:val="28"/>
        </w:rPr>
      </w:pPr>
    </w:p>
    <w:p w14:paraId="7047114B" w14:textId="62EE166E" w:rsidR="006D78A2" w:rsidRDefault="00FD39AE" w:rsidP="006D78A2">
      <w:pPr>
        <w:rPr>
          <w:rFonts w:ascii="Times New Roman" w:hAnsi="Times New Roman" w:cs="Times New Roman"/>
          <w:b/>
          <w:bCs/>
          <w:sz w:val="28"/>
          <w:szCs w:val="28"/>
        </w:rPr>
      </w:pPr>
      <w:r w:rsidRPr="00FD39AE">
        <w:rPr>
          <w:rFonts w:ascii="Times New Roman" w:hAnsi="Times New Roman" w:cs="Times New Roman"/>
          <w:b/>
          <w:bCs/>
          <w:sz w:val="28"/>
          <w:szCs w:val="28"/>
        </w:rPr>
        <w:t>SEQUENCE DIAGRAM:</w:t>
      </w:r>
    </w:p>
    <w:p w14:paraId="2CD82E8F" w14:textId="3E7B41D4" w:rsidR="006D78A2" w:rsidRDefault="0006599B" w:rsidP="006D78A2">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1D73AA4" wp14:editId="75119482">
            <wp:extent cx="5727700" cy="4114800"/>
            <wp:effectExtent l="0" t="0" r="6350" b="0"/>
            <wp:docPr id="602319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7700" cy="4114800"/>
                    </a:xfrm>
                    <a:prstGeom prst="rect">
                      <a:avLst/>
                    </a:prstGeom>
                    <a:noFill/>
                    <a:ln>
                      <a:noFill/>
                    </a:ln>
                  </pic:spPr>
                </pic:pic>
              </a:graphicData>
            </a:graphic>
          </wp:inline>
        </w:drawing>
      </w:r>
    </w:p>
    <w:p w14:paraId="244FAC9D" w14:textId="77777777" w:rsidR="006D78A2" w:rsidRDefault="006D78A2" w:rsidP="006D78A2">
      <w:pPr>
        <w:rPr>
          <w:rFonts w:ascii="Times New Roman" w:hAnsi="Times New Roman" w:cs="Times New Roman"/>
          <w:b/>
          <w:bCs/>
          <w:sz w:val="28"/>
          <w:szCs w:val="28"/>
        </w:rPr>
      </w:pPr>
    </w:p>
    <w:p w14:paraId="059F9584" w14:textId="0F45B1F4" w:rsidR="006D78A2" w:rsidRDefault="0006599B" w:rsidP="006D78A2">
      <w:pPr>
        <w:rPr>
          <w:rFonts w:ascii="Times New Roman" w:hAnsi="Times New Roman" w:cs="Times New Roman"/>
          <w:b/>
          <w:bCs/>
          <w:sz w:val="28"/>
          <w:szCs w:val="28"/>
        </w:rPr>
      </w:pPr>
      <w:r w:rsidRPr="0006599B">
        <w:rPr>
          <w:rFonts w:ascii="Times New Roman" w:hAnsi="Times New Roman" w:cs="Times New Roman"/>
          <w:b/>
          <w:bCs/>
          <w:sz w:val="28"/>
          <w:szCs w:val="28"/>
        </w:rPr>
        <w:t>Collaboration Diagram</w:t>
      </w:r>
      <w:r>
        <w:rPr>
          <w:rFonts w:ascii="Times New Roman" w:hAnsi="Times New Roman" w:cs="Times New Roman"/>
          <w:b/>
          <w:bCs/>
          <w:sz w:val="28"/>
          <w:szCs w:val="28"/>
        </w:rPr>
        <w:t>:</w:t>
      </w:r>
    </w:p>
    <w:p w14:paraId="4CDE58C9" w14:textId="7147FBEC" w:rsidR="006D78A2" w:rsidRPr="006D78A2" w:rsidRDefault="0006599B" w:rsidP="006D78A2">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63D53AD6" wp14:editId="6B42807C">
            <wp:extent cx="5727700" cy="4248150"/>
            <wp:effectExtent l="0" t="0" r="6350" b="0"/>
            <wp:docPr id="11419309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7700" cy="4248150"/>
                    </a:xfrm>
                    <a:prstGeom prst="rect">
                      <a:avLst/>
                    </a:prstGeom>
                    <a:noFill/>
                    <a:ln>
                      <a:noFill/>
                    </a:ln>
                  </pic:spPr>
                </pic:pic>
              </a:graphicData>
            </a:graphic>
          </wp:inline>
        </w:drawing>
      </w:r>
    </w:p>
    <w:p w14:paraId="7DA4F775" w14:textId="77777777" w:rsidR="006D78A2" w:rsidRDefault="006D78A2" w:rsidP="006D78A2">
      <w:pPr>
        <w:rPr>
          <w:rFonts w:ascii="Times New Roman" w:hAnsi="Times New Roman" w:cs="Times New Roman"/>
          <w:sz w:val="28"/>
          <w:szCs w:val="28"/>
        </w:rPr>
      </w:pPr>
    </w:p>
    <w:p w14:paraId="74770B26" w14:textId="7BFC3B14" w:rsidR="0006599B" w:rsidRPr="0006599B" w:rsidRDefault="0006599B" w:rsidP="006D78A2">
      <w:pPr>
        <w:rPr>
          <w:rFonts w:ascii="Times New Roman" w:hAnsi="Times New Roman" w:cs="Times New Roman"/>
          <w:b/>
          <w:bCs/>
          <w:sz w:val="28"/>
          <w:szCs w:val="28"/>
        </w:rPr>
      </w:pPr>
      <w:r w:rsidRPr="0006599B">
        <w:rPr>
          <w:rFonts w:ascii="Times New Roman" w:hAnsi="Times New Roman" w:cs="Times New Roman"/>
          <w:b/>
          <w:bCs/>
          <w:sz w:val="28"/>
          <w:szCs w:val="28"/>
        </w:rPr>
        <w:t>Activity Diagram</w:t>
      </w:r>
      <w:r w:rsidRPr="0006599B">
        <w:rPr>
          <w:rFonts w:ascii="Times New Roman" w:hAnsi="Times New Roman" w:cs="Times New Roman"/>
          <w:b/>
          <w:bCs/>
          <w:sz w:val="28"/>
          <w:szCs w:val="28"/>
        </w:rPr>
        <w:t>:</w:t>
      </w:r>
    </w:p>
    <w:p w14:paraId="66D23CC1" w14:textId="661D0E47" w:rsidR="006D78A2" w:rsidRPr="00604C7D" w:rsidRDefault="006D78A2" w:rsidP="00604C7D">
      <w:pPr>
        <w:rPr>
          <w:rFonts w:ascii="Times New Roman" w:hAnsi="Times New Roman" w:cs="Times New Roman"/>
          <w:sz w:val="28"/>
          <w:szCs w:val="28"/>
        </w:rPr>
      </w:pPr>
    </w:p>
    <w:p w14:paraId="1FBBCEF8" w14:textId="125E9C97" w:rsidR="00A63700" w:rsidRDefault="00DD6E41">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2FFF864" wp14:editId="5F89098E">
            <wp:extent cx="4330700" cy="7886700"/>
            <wp:effectExtent l="0" t="0" r="0" b="0"/>
            <wp:docPr id="19909029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30700" cy="7886700"/>
                    </a:xfrm>
                    <a:prstGeom prst="rect">
                      <a:avLst/>
                    </a:prstGeom>
                    <a:noFill/>
                    <a:ln>
                      <a:noFill/>
                    </a:ln>
                  </pic:spPr>
                </pic:pic>
              </a:graphicData>
            </a:graphic>
          </wp:inline>
        </w:drawing>
      </w:r>
    </w:p>
    <w:p w14:paraId="6C83B6D2" w14:textId="77777777" w:rsidR="00DD6E41" w:rsidRDefault="00DD6E41">
      <w:pPr>
        <w:rPr>
          <w:rFonts w:ascii="Times New Roman" w:hAnsi="Times New Roman" w:cs="Times New Roman"/>
          <w:sz w:val="28"/>
          <w:szCs w:val="28"/>
        </w:rPr>
      </w:pPr>
    </w:p>
    <w:p w14:paraId="4AB7A15F" w14:textId="1BDBA38E" w:rsidR="00DD6E41" w:rsidRDefault="006E14A6">
      <w:pPr>
        <w:rPr>
          <w:rFonts w:ascii="Times New Roman" w:hAnsi="Times New Roman" w:cs="Times New Roman"/>
          <w:b/>
          <w:bCs/>
          <w:sz w:val="28"/>
          <w:szCs w:val="28"/>
        </w:rPr>
      </w:pPr>
      <w:r w:rsidRPr="006E14A6">
        <w:rPr>
          <w:rFonts w:ascii="Times New Roman" w:hAnsi="Times New Roman" w:cs="Times New Roman"/>
          <w:b/>
          <w:bCs/>
          <w:sz w:val="28"/>
          <w:szCs w:val="28"/>
        </w:rPr>
        <w:t>Component Diagram</w:t>
      </w:r>
      <w:r w:rsidRPr="006E14A6">
        <w:rPr>
          <w:rFonts w:ascii="Times New Roman" w:hAnsi="Times New Roman" w:cs="Times New Roman"/>
          <w:b/>
          <w:bCs/>
          <w:sz w:val="28"/>
          <w:szCs w:val="28"/>
        </w:rPr>
        <w:t>:</w:t>
      </w:r>
    </w:p>
    <w:p w14:paraId="70916BB7" w14:textId="77777777" w:rsidR="00101631" w:rsidRDefault="00101631">
      <w:pPr>
        <w:rPr>
          <w:rFonts w:ascii="Times New Roman" w:hAnsi="Times New Roman" w:cs="Times New Roman"/>
          <w:b/>
          <w:bCs/>
          <w:sz w:val="28"/>
          <w:szCs w:val="28"/>
        </w:rPr>
      </w:pPr>
    </w:p>
    <w:p w14:paraId="07CBC6C0" w14:textId="77777777" w:rsidR="00101631" w:rsidRDefault="00101631">
      <w:pPr>
        <w:rPr>
          <w:rFonts w:ascii="Times New Roman" w:hAnsi="Times New Roman" w:cs="Times New Roman"/>
          <w:b/>
          <w:bCs/>
          <w:sz w:val="28"/>
          <w:szCs w:val="28"/>
        </w:rPr>
      </w:pPr>
    </w:p>
    <w:p w14:paraId="69D61E6C" w14:textId="77777777" w:rsidR="00101631" w:rsidRDefault="00101631">
      <w:pPr>
        <w:rPr>
          <w:rFonts w:ascii="Times New Roman" w:hAnsi="Times New Roman" w:cs="Times New Roman"/>
          <w:b/>
          <w:bCs/>
          <w:sz w:val="28"/>
          <w:szCs w:val="28"/>
        </w:rPr>
      </w:pPr>
    </w:p>
    <w:p w14:paraId="2698944C" w14:textId="2F945D90" w:rsidR="006E14A6" w:rsidRDefault="00101631">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D098162" wp14:editId="5FF317FD">
            <wp:extent cx="5029200" cy="3028950"/>
            <wp:effectExtent l="0" t="0" r="0" b="0"/>
            <wp:docPr id="6866384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29200" cy="3028950"/>
                    </a:xfrm>
                    <a:prstGeom prst="rect">
                      <a:avLst/>
                    </a:prstGeom>
                    <a:noFill/>
                    <a:ln>
                      <a:noFill/>
                    </a:ln>
                  </pic:spPr>
                </pic:pic>
              </a:graphicData>
            </a:graphic>
          </wp:inline>
        </w:drawing>
      </w:r>
    </w:p>
    <w:p w14:paraId="58122593" w14:textId="77777777" w:rsidR="00101631" w:rsidRDefault="00101631">
      <w:pPr>
        <w:rPr>
          <w:rFonts w:ascii="Times New Roman" w:hAnsi="Times New Roman" w:cs="Times New Roman"/>
          <w:b/>
          <w:bCs/>
          <w:sz w:val="28"/>
          <w:szCs w:val="28"/>
        </w:rPr>
      </w:pPr>
    </w:p>
    <w:p w14:paraId="4D7266C5" w14:textId="77777777" w:rsidR="00101631" w:rsidRDefault="00101631">
      <w:pPr>
        <w:rPr>
          <w:rFonts w:ascii="Times New Roman" w:hAnsi="Times New Roman" w:cs="Times New Roman"/>
          <w:b/>
          <w:bCs/>
          <w:sz w:val="28"/>
          <w:szCs w:val="28"/>
        </w:rPr>
      </w:pPr>
    </w:p>
    <w:p w14:paraId="21116816" w14:textId="4B8BA57F" w:rsidR="00101631" w:rsidRDefault="00101631">
      <w:pPr>
        <w:rPr>
          <w:rFonts w:ascii="Times New Roman" w:hAnsi="Times New Roman" w:cs="Times New Roman"/>
          <w:b/>
          <w:bCs/>
          <w:sz w:val="28"/>
          <w:szCs w:val="28"/>
        </w:rPr>
      </w:pPr>
      <w:r w:rsidRPr="00101631">
        <w:rPr>
          <w:rFonts w:ascii="Times New Roman" w:hAnsi="Times New Roman" w:cs="Times New Roman"/>
          <w:b/>
          <w:bCs/>
          <w:sz w:val="28"/>
          <w:szCs w:val="28"/>
        </w:rPr>
        <w:t>Deployment Diagram</w:t>
      </w:r>
      <w:r>
        <w:rPr>
          <w:rFonts w:ascii="Times New Roman" w:hAnsi="Times New Roman" w:cs="Times New Roman"/>
          <w:b/>
          <w:bCs/>
          <w:sz w:val="28"/>
          <w:szCs w:val="28"/>
        </w:rPr>
        <w:t>:</w:t>
      </w:r>
    </w:p>
    <w:p w14:paraId="3879D1C6" w14:textId="7E75A048" w:rsidR="00101631" w:rsidRDefault="00515239">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BE7EF51" wp14:editId="48805625">
            <wp:extent cx="4413250" cy="4032250"/>
            <wp:effectExtent l="0" t="0" r="6350" b="6350"/>
            <wp:docPr id="10471772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13250" cy="4032250"/>
                    </a:xfrm>
                    <a:prstGeom prst="rect">
                      <a:avLst/>
                    </a:prstGeom>
                    <a:noFill/>
                    <a:ln>
                      <a:noFill/>
                    </a:ln>
                  </pic:spPr>
                </pic:pic>
              </a:graphicData>
            </a:graphic>
          </wp:inline>
        </w:drawing>
      </w:r>
    </w:p>
    <w:p w14:paraId="79755CED" w14:textId="14A0E7D1" w:rsidR="00515239" w:rsidRDefault="00F64270">
      <w:pPr>
        <w:rPr>
          <w:rFonts w:ascii="Times New Roman" w:hAnsi="Times New Roman" w:cs="Times New Roman"/>
          <w:b/>
          <w:bCs/>
          <w:sz w:val="28"/>
          <w:szCs w:val="28"/>
        </w:rPr>
      </w:pPr>
      <w:r>
        <w:rPr>
          <w:rFonts w:ascii="Times New Roman" w:hAnsi="Times New Roman" w:cs="Times New Roman"/>
          <w:b/>
          <w:bCs/>
          <w:sz w:val="28"/>
          <w:szCs w:val="28"/>
        </w:rPr>
        <w:lastRenderedPageBreak/>
        <w:t>DFD-0:</w:t>
      </w:r>
    </w:p>
    <w:p w14:paraId="7ECBA8B2" w14:textId="77777777" w:rsidR="00F64270" w:rsidRDefault="00F64270">
      <w:pPr>
        <w:rPr>
          <w:rFonts w:ascii="Times New Roman" w:hAnsi="Times New Roman" w:cs="Times New Roman"/>
          <w:b/>
          <w:bCs/>
          <w:sz w:val="28"/>
          <w:szCs w:val="28"/>
        </w:rPr>
      </w:pPr>
    </w:p>
    <w:p w14:paraId="656EBDED" w14:textId="28C4B62B" w:rsidR="00F64270" w:rsidRDefault="00F64270">
      <w:pPr>
        <w:rPr>
          <w:rFonts w:ascii="Times New Roman" w:hAnsi="Times New Roman" w:cs="Times New Roman"/>
          <w:b/>
          <w:bCs/>
          <w:sz w:val="28"/>
          <w:szCs w:val="28"/>
        </w:rPr>
      </w:pPr>
      <w:r w:rsidRPr="00F64270">
        <w:rPr>
          <w:rFonts w:ascii="Times New Roman" w:hAnsi="Times New Roman" w:cs="Times New Roman"/>
          <w:b/>
          <w:bCs/>
          <w:sz w:val="28"/>
          <w:szCs w:val="28"/>
        </w:rPr>
        <w:drawing>
          <wp:inline distT="0" distB="0" distL="0" distR="0" wp14:anchorId="1D8D5BE7" wp14:editId="530B5CF2">
            <wp:extent cx="5600988" cy="2292468"/>
            <wp:effectExtent l="0" t="0" r="0" b="0"/>
            <wp:docPr id="146944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47115" name=""/>
                    <pic:cNvPicPr/>
                  </pic:nvPicPr>
                  <pic:blipFill>
                    <a:blip r:embed="rId38"/>
                    <a:stretch>
                      <a:fillRect/>
                    </a:stretch>
                  </pic:blipFill>
                  <pic:spPr>
                    <a:xfrm>
                      <a:off x="0" y="0"/>
                      <a:ext cx="5600988" cy="2292468"/>
                    </a:xfrm>
                    <a:prstGeom prst="rect">
                      <a:avLst/>
                    </a:prstGeom>
                  </pic:spPr>
                </pic:pic>
              </a:graphicData>
            </a:graphic>
          </wp:inline>
        </w:drawing>
      </w:r>
    </w:p>
    <w:p w14:paraId="5898D283" w14:textId="7D28E3C0" w:rsidR="00F64270" w:rsidRDefault="00F64270">
      <w:pPr>
        <w:rPr>
          <w:rFonts w:ascii="Times New Roman" w:hAnsi="Times New Roman" w:cs="Times New Roman"/>
          <w:b/>
          <w:bCs/>
          <w:sz w:val="28"/>
          <w:szCs w:val="28"/>
        </w:rPr>
      </w:pPr>
      <w:r>
        <w:rPr>
          <w:rFonts w:ascii="Times New Roman" w:hAnsi="Times New Roman" w:cs="Times New Roman"/>
          <w:b/>
          <w:bCs/>
          <w:sz w:val="28"/>
          <w:szCs w:val="28"/>
        </w:rPr>
        <w:t>DFD-1:</w:t>
      </w:r>
    </w:p>
    <w:p w14:paraId="19DB3F55" w14:textId="71448353" w:rsidR="00F64270" w:rsidRDefault="00F46FCE">
      <w:pPr>
        <w:rPr>
          <w:rFonts w:ascii="Times New Roman" w:hAnsi="Times New Roman" w:cs="Times New Roman"/>
          <w:b/>
          <w:bCs/>
          <w:sz w:val="28"/>
          <w:szCs w:val="28"/>
        </w:rPr>
      </w:pPr>
      <w:r w:rsidRPr="00F46FCE">
        <w:rPr>
          <w:rFonts w:ascii="Times New Roman" w:hAnsi="Times New Roman" w:cs="Times New Roman"/>
          <w:b/>
          <w:bCs/>
          <w:sz w:val="28"/>
          <w:szCs w:val="28"/>
        </w:rPr>
        <w:drawing>
          <wp:inline distT="0" distB="0" distL="0" distR="0" wp14:anchorId="6C6EE87B" wp14:editId="75D9B516">
            <wp:extent cx="5416828" cy="3352972"/>
            <wp:effectExtent l="0" t="0" r="0" b="0"/>
            <wp:docPr id="115758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85430" name=""/>
                    <pic:cNvPicPr/>
                  </pic:nvPicPr>
                  <pic:blipFill>
                    <a:blip r:embed="rId39"/>
                    <a:stretch>
                      <a:fillRect/>
                    </a:stretch>
                  </pic:blipFill>
                  <pic:spPr>
                    <a:xfrm>
                      <a:off x="0" y="0"/>
                      <a:ext cx="5416828" cy="3352972"/>
                    </a:xfrm>
                    <a:prstGeom prst="rect">
                      <a:avLst/>
                    </a:prstGeom>
                  </pic:spPr>
                </pic:pic>
              </a:graphicData>
            </a:graphic>
          </wp:inline>
        </w:drawing>
      </w:r>
    </w:p>
    <w:p w14:paraId="58067C42" w14:textId="77777777" w:rsidR="00F46FCE" w:rsidRDefault="00F46FCE">
      <w:pPr>
        <w:rPr>
          <w:rFonts w:ascii="Times New Roman" w:hAnsi="Times New Roman" w:cs="Times New Roman"/>
          <w:b/>
          <w:bCs/>
          <w:sz w:val="28"/>
          <w:szCs w:val="28"/>
        </w:rPr>
      </w:pPr>
    </w:p>
    <w:p w14:paraId="3FB26AFB" w14:textId="59D81043" w:rsidR="00F46FCE" w:rsidRDefault="00F46FCE">
      <w:pPr>
        <w:rPr>
          <w:rFonts w:ascii="Times New Roman" w:hAnsi="Times New Roman" w:cs="Times New Roman"/>
          <w:b/>
          <w:bCs/>
          <w:sz w:val="28"/>
          <w:szCs w:val="28"/>
        </w:rPr>
      </w:pPr>
      <w:r>
        <w:rPr>
          <w:rFonts w:ascii="Times New Roman" w:hAnsi="Times New Roman" w:cs="Times New Roman"/>
          <w:b/>
          <w:bCs/>
          <w:sz w:val="28"/>
          <w:szCs w:val="28"/>
        </w:rPr>
        <w:t>CONCLUSION:</w:t>
      </w:r>
    </w:p>
    <w:p w14:paraId="3ECFDB02" w14:textId="77777777" w:rsidR="00F46FCE" w:rsidRPr="00F46FCE" w:rsidRDefault="00F46FCE" w:rsidP="00F46FCE">
      <w:pPr>
        <w:jc w:val="both"/>
        <w:rPr>
          <w:rFonts w:ascii="Times New Roman" w:hAnsi="Times New Roman" w:cs="Times New Roman"/>
          <w:sz w:val="28"/>
          <w:szCs w:val="28"/>
        </w:rPr>
      </w:pPr>
      <w:r w:rsidRPr="00F46FCE">
        <w:rPr>
          <w:rFonts w:ascii="Times New Roman" w:hAnsi="Times New Roman" w:cs="Times New Roman"/>
          <w:sz w:val="28"/>
          <w:szCs w:val="28"/>
        </w:rPr>
        <w:t xml:space="preserve">This project successfully demonstrates the design and implementation of an AI-based Multi-Level Security System that integrates facial recognition, emotion detection, and real-time user activity monitoring to enhance system security. Unlike traditional authentication mechanisms that rely solely on passwords or single biometric checks, the proposed system introduces an intelligent and adaptive approach by verifying not only the user’s identity but also their </w:t>
      </w:r>
      <w:r w:rsidRPr="00F46FCE">
        <w:rPr>
          <w:rFonts w:ascii="Times New Roman" w:hAnsi="Times New Roman" w:cs="Times New Roman"/>
          <w:sz w:val="28"/>
          <w:szCs w:val="28"/>
        </w:rPr>
        <w:lastRenderedPageBreak/>
        <w:t>emotional state before granting access. By leveraging computer vision techniques and deep learning models, the system ensures that only authorized and emotionally suitable users can access the computer system.</w:t>
      </w:r>
    </w:p>
    <w:p w14:paraId="4711C1A1" w14:textId="77777777" w:rsidR="00F46FCE" w:rsidRPr="00F46FCE" w:rsidRDefault="00F46FCE" w:rsidP="00F46FCE">
      <w:pPr>
        <w:jc w:val="both"/>
        <w:rPr>
          <w:rFonts w:ascii="Times New Roman" w:hAnsi="Times New Roman" w:cs="Times New Roman"/>
          <w:sz w:val="28"/>
          <w:szCs w:val="28"/>
        </w:rPr>
      </w:pPr>
      <w:r w:rsidRPr="00F46FCE">
        <w:rPr>
          <w:rFonts w:ascii="Times New Roman" w:hAnsi="Times New Roman" w:cs="Times New Roman"/>
          <w:sz w:val="28"/>
          <w:szCs w:val="28"/>
        </w:rPr>
        <w:t xml:space="preserve">Furthermore, the continuous monitoring of user activities such as keyboard typing </w:t>
      </w:r>
      <w:proofErr w:type="spellStart"/>
      <w:r w:rsidRPr="00F46FCE">
        <w:rPr>
          <w:rFonts w:ascii="Times New Roman" w:hAnsi="Times New Roman" w:cs="Times New Roman"/>
          <w:sz w:val="28"/>
          <w:szCs w:val="28"/>
        </w:rPr>
        <w:t>behavior</w:t>
      </w:r>
      <w:proofErr w:type="spellEnd"/>
      <w:r w:rsidRPr="00F46FCE">
        <w:rPr>
          <w:rFonts w:ascii="Times New Roman" w:hAnsi="Times New Roman" w:cs="Times New Roman"/>
          <w:sz w:val="28"/>
          <w:szCs w:val="28"/>
        </w:rPr>
        <w:t xml:space="preserve"> and file operations adds an additional layer of protection after login. This helps in detecting abnormal </w:t>
      </w:r>
      <w:proofErr w:type="spellStart"/>
      <w:r w:rsidRPr="00F46FCE">
        <w:rPr>
          <w:rFonts w:ascii="Times New Roman" w:hAnsi="Times New Roman" w:cs="Times New Roman"/>
          <w:sz w:val="28"/>
          <w:szCs w:val="28"/>
        </w:rPr>
        <w:t>behavior</w:t>
      </w:r>
      <w:proofErr w:type="spellEnd"/>
      <w:r w:rsidRPr="00F46FCE">
        <w:rPr>
          <w:rFonts w:ascii="Times New Roman" w:hAnsi="Times New Roman" w:cs="Times New Roman"/>
          <w:sz w:val="28"/>
          <w:szCs w:val="28"/>
        </w:rPr>
        <w:t xml:space="preserve">, potential insider threats, or misuse of the system in real time. The integration of logging mechanisms enables accountability and allows administrators to review security events effectively. The use of Python and lightweight libraries such as OpenCV, </w:t>
      </w:r>
      <w:proofErr w:type="spellStart"/>
      <w:r w:rsidRPr="00F46FCE">
        <w:rPr>
          <w:rFonts w:ascii="Times New Roman" w:hAnsi="Times New Roman" w:cs="Times New Roman"/>
          <w:sz w:val="28"/>
          <w:szCs w:val="28"/>
        </w:rPr>
        <w:t>DeepFace</w:t>
      </w:r>
      <w:proofErr w:type="spellEnd"/>
      <w:r w:rsidRPr="00F46FCE">
        <w:rPr>
          <w:rFonts w:ascii="Times New Roman" w:hAnsi="Times New Roman" w:cs="Times New Roman"/>
          <w:sz w:val="28"/>
          <w:szCs w:val="28"/>
        </w:rPr>
        <w:t xml:space="preserve">, </w:t>
      </w:r>
      <w:proofErr w:type="spellStart"/>
      <w:r w:rsidRPr="00F46FCE">
        <w:rPr>
          <w:rFonts w:ascii="Times New Roman" w:hAnsi="Times New Roman" w:cs="Times New Roman"/>
          <w:sz w:val="28"/>
          <w:szCs w:val="28"/>
        </w:rPr>
        <w:t>pynput</w:t>
      </w:r>
      <w:proofErr w:type="spellEnd"/>
      <w:r w:rsidRPr="00F46FCE">
        <w:rPr>
          <w:rFonts w:ascii="Times New Roman" w:hAnsi="Times New Roman" w:cs="Times New Roman"/>
          <w:sz w:val="28"/>
          <w:szCs w:val="28"/>
        </w:rPr>
        <w:t xml:space="preserve">, and </w:t>
      </w:r>
      <w:proofErr w:type="spellStart"/>
      <w:r w:rsidRPr="00F46FCE">
        <w:rPr>
          <w:rFonts w:ascii="Times New Roman" w:hAnsi="Times New Roman" w:cs="Times New Roman"/>
          <w:sz w:val="28"/>
          <w:szCs w:val="28"/>
        </w:rPr>
        <w:t>Streamlit</w:t>
      </w:r>
      <w:proofErr w:type="spellEnd"/>
      <w:r w:rsidRPr="00F46FCE">
        <w:rPr>
          <w:rFonts w:ascii="Times New Roman" w:hAnsi="Times New Roman" w:cs="Times New Roman"/>
          <w:sz w:val="28"/>
          <w:szCs w:val="28"/>
        </w:rPr>
        <w:t xml:space="preserve"> makes the system cost-effective, scalable, and deployable on standard laptop environments without additional hardware requirements. Overall, the project proves that combining emotion-aware access control with </w:t>
      </w:r>
      <w:proofErr w:type="spellStart"/>
      <w:r w:rsidRPr="00F46FCE">
        <w:rPr>
          <w:rFonts w:ascii="Times New Roman" w:hAnsi="Times New Roman" w:cs="Times New Roman"/>
          <w:sz w:val="28"/>
          <w:szCs w:val="28"/>
        </w:rPr>
        <w:t>behavioral</w:t>
      </w:r>
      <w:proofErr w:type="spellEnd"/>
      <w:r w:rsidRPr="00F46FCE">
        <w:rPr>
          <w:rFonts w:ascii="Times New Roman" w:hAnsi="Times New Roman" w:cs="Times New Roman"/>
          <w:sz w:val="28"/>
          <w:szCs w:val="28"/>
        </w:rPr>
        <w:t xml:space="preserve"> analytics can significantly improve system security and reliability.</w:t>
      </w:r>
    </w:p>
    <w:p w14:paraId="4349482C" w14:textId="77777777" w:rsidR="00F46FCE" w:rsidRDefault="00F46FCE">
      <w:pPr>
        <w:rPr>
          <w:rFonts w:ascii="Times New Roman" w:hAnsi="Times New Roman" w:cs="Times New Roman"/>
          <w:b/>
          <w:bCs/>
          <w:sz w:val="28"/>
          <w:szCs w:val="28"/>
        </w:rPr>
      </w:pPr>
    </w:p>
    <w:p w14:paraId="55A8A648" w14:textId="43F15716" w:rsidR="00F46FCE" w:rsidRDefault="00F46FCE">
      <w:pPr>
        <w:rPr>
          <w:rFonts w:ascii="Times New Roman" w:hAnsi="Times New Roman" w:cs="Times New Roman"/>
          <w:b/>
          <w:bCs/>
          <w:sz w:val="28"/>
          <w:szCs w:val="28"/>
        </w:rPr>
      </w:pPr>
      <w:r>
        <w:rPr>
          <w:rFonts w:ascii="Times New Roman" w:hAnsi="Times New Roman" w:cs="Times New Roman"/>
          <w:b/>
          <w:bCs/>
          <w:sz w:val="28"/>
          <w:szCs w:val="28"/>
        </w:rPr>
        <w:t>FUTURE SCOPE:</w:t>
      </w:r>
    </w:p>
    <w:p w14:paraId="5A037BCE" w14:textId="22B04C00" w:rsidR="00F46FCE" w:rsidRPr="00F46FCE" w:rsidRDefault="00F46FCE" w:rsidP="00F46FCE">
      <w:pPr>
        <w:pStyle w:val="ListParagraph"/>
        <w:numPr>
          <w:ilvl w:val="0"/>
          <w:numId w:val="114"/>
        </w:numPr>
        <w:rPr>
          <w:rFonts w:ascii="Times New Roman" w:hAnsi="Times New Roman" w:cs="Times New Roman"/>
          <w:sz w:val="28"/>
          <w:szCs w:val="28"/>
        </w:rPr>
      </w:pPr>
      <w:r w:rsidRPr="00F46FCE">
        <w:rPr>
          <w:rFonts w:ascii="Times New Roman" w:hAnsi="Times New Roman" w:cs="Times New Roman"/>
          <w:b/>
          <w:bCs/>
          <w:sz w:val="28"/>
          <w:szCs w:val="28"/>
        </w:rPr>
        <w:t>Multi-Emotion Access Policies</w:t>
      </w:r>
      <w:r w:rsidRPr="00F46FCE">
        <w:rPr>
          <w:rFonts w:ascii="Times New Roman" w:hAnsi="Times New Roman" w:cs="Times New Roman"/>
          <w:b/>
          <w:bCs/>
          <w:sz w:val="28"/>
          <w:szCs w:val="28"/>
        </w:rPr>
        <w:br/>
      </w:r>
      <w:r w:rsidRPr="00F46FCE">
        <w:rPr>
          <w:rFonts w:ascii="Times New Roman" w:hAnsi="Times New Roman" w:cs="Times New Roman"/>
          <w:sz w:val="28"/>
          <w:szCs w:val="28"/>
        </w:rPr>
        <w:t>Instead of allowing access based on a single emotion (e.g., happy), future versions can define flexible access rules for multiple emotions with confidence thresholds.</w:t>
      </w:r>
    </w:p>
    <w:p w14:paraId="52B17CF4" w14:textId="0D5EE8F4" w:rsidR="00F46FCE" w:rsidRPr="00F46FCE" w:rsidRDefault="00F46FCE" w:rsidP="00F46FCE">
      <w:pPr>
        <w:pStyle w:val="ListParagraph"/>
        <w:numPr>
          <w:ilvl w:val="0"/>
          <w:numId w:val="114"/>
        </w:numPr>
        <w:rPr>
          <w:rFonts w:ascii="Times New Roman" w:hAnsi="Times New Roman" w:cs="Times New Roman"/>
          <w:sz w:val="28"/>
          <w:szCs w:val="28"/>
        </w:rPr>
      </w:pPr>
      <w:r w:rsidRPr="00F46FCE">
        <w:rPr>
          <w:rFonts w:ascii="Times New Roman" w:hAnsi="Times New Roman" w:cs="Times New Roman"/>
          <w:b/>
          <w:bCs/>
          <w:sz w:val="28"/>
          <w:szCs w:val="28"/>
        </w:rPr>
        <w:t xml:space="preserve">Advanced </w:t>
      </w:r>
      <w:proofErr w:type="spellStart"/>
      <w:r w:rsidRPr="00F46FCE">
        <w:rPr>
          <w:rFonts w:ascii="Times New Roman" w:hAnsi="Times New Roman" w:cs="Times New Roman"/>
          <w:b/>
          <w:bCs/>
          <w:sz w:val="28"/>
          <w:szCs w:val="28"/>
        </w:rPr>
        <w:t>Behavioral</w:t>
      </w:r>
      <w:proofErr w:type="spellEnd"/>
      <w:r w:rsidRPr="00F46FCE">
        <w:rPr>
          <w:rFonts w:ascii="Times New Roman" w:hAnsi="Times New Roman" w:cs="Times New Roman"/>
          <w:b/>
          <w:bCs/>
          <w:sz w:val="28"/>
          <w:szCs w:val="28"/>
        </w:rPr>
        <w:t xml:space="preserve"> Analytics</w:t>
      </w:r>
      <w:r w:rsidRPr="00F46FCE">
        <w:rPr>
          <w:rFonts w:ascii="Times New Roman" w:hAnsi="Times New Roman" w:cs="Times New Roman"/>
          <w:sz w:val="28"/>
          <w:szCs w:val="28"/>
        </w:rPr>
        <w:br/>
        <w:t xml:space="preserve">Incorporating mouse movement patterns, application usage, and screen activity analysis can further strengthen user </w:t>
      </w:r>
      <w:proofErr w:type="spellStart"/>
      <w:r w:rsidRPr="00F46FCE">
        <w:rPr>
          <w:rFonts w:ascii="Times New Roman" w:hAnsi="Times New Roman" w:cs="Times New Roman"/>
          <w:sz w:val="28"/>
          <w:szCs w:val="28"/>
        </w:rPr>
        <w:t>behavior</w:t>
      </w:r>
      <w:proofErr w:type="spellEnd"/>
      <w:r w:rsidRPr="00F46FCE">
        <w:rPr>
          <w:rFonts w:ascii="Times New Roman" w:hAnsi="Times New Roman" w:cs="Times New Roman"/>
          <w:sz w:val="28"/>
          <w:szCs w:val="28"/>
        </w:rPr>
        <w:t xml:space="preserve"> monitoring.</w:t>
      </w:r>
    </w:p>
    <w:p w14:paraId="7E1384CA" w14:textId="2E523371" w:rsidR="00F46FCE" w:rsidRPr="00F46FCE" w:rsidRDefault="00F46FCE" w:rsidP="00F46FCE">
      <w:pPr>
        <w:pStyle w:val="ListParagraph"/>
        <w:numPr>
          <w:ilvl w:val="0"/>
          <w:numId w:val="114"/>
        </w:numPr>
        <w:rPr>
          <w:rFonts w:ascii="Times New Roman" w:hAnsi="Times New Roman" w:cs="Times New Roman"/>
          <w:sz w:val="28"/>
          <w:szCs w:val="28"/>
        </w:rPr>
      </w:pPr>
      <w:r w:rsidRPr="00F46FCE">
        <w:rPr>
          <w:rFonts w:ascii="Times New Roman" w:hAnsi="Times New Roman" w:cs="Times New Roman"/>
          <w:b/>
          <w:bCs/>
          <w:sz w:val="28"/>
          <w:szCs w:val="28"/>
        </w:rPr>
        <w:t>Cloud-Based Logging and Analytics</w:t>
      </w:r>
      <w:r w:rsidRPr="00F46FCE">
        <w:rPr>
          <w:rFonts w:ascii="Times New Roman" w:hAnsi="Times New Roman" w:cs="Times New Roman"/>
          <w:sz w:val="28"/>
          <w:szCs w:val="28"/>
        </w:rPr>
        <w:br/>
        <w:t>Replacing local Excel logs with cloud databases and dashboards would enable real-time monitoring, analytics, and remote administration.</w:t>
      </w:r>
    </w:p>
    <w:p w14:paraId="4DDA25A7" w14:textId="2D39DE36" w:rsidR="00F46FCE" w:rsidRPr="00F46FCE" w:rsidRDefault="00F46FCE" w:rsidP="00F46FCE">
      <w:pPr>
        <w:pStyle w:val="ListParagraph"/>
        <w:numPr>
          <w:ilvl w:val="0"/>
          <w:numId w:val="114"/>
        </w:numPr>
        <w:rPr>
          <w:rFonts w:ascii="Times New Roman" w:hAnsi="Times New Roman" w:cs="Times New Roman"/>
          <w:sz w:val="28"/>
          <w:szCs w:val="28"/>
        </w:rPr>
      </w:pPr>
      <w:r w:rsidRPr="00F46FCE">
        <w:rPr>
          <w:rFonts w:ascii="Times New Roman" w:hAnsi="Times New Roman" w:cs="Times New Roman"/>
          <w:b/>
          <w:bCs/>
          <w:sz w:val="28"/>
          <w:szCs w:val="28"/>
        </w:rPr>
        <w:t>Mobile and IoT Integration</w:t>
      </w:r>
      <w:r w:rsidRPr="00F46FCE">
        <w:rPr>
          <w:rFonts w:ascii="Times New Roman" w:hAnsi="Times New Roman" w:cs="Times New Roman"/>
          <w:sz w:val="28"/>
          <w:szCs w:val="28"/>
        </w:rPr>
        <w:br/>
        <w:t>The system can be extended to secure mobile devices, smart workstations, and IoT-enabled environments.</w:t>
      </w:r>
    </w:p>
    <w:p w14:paraId="2590AEAD" w14:textId="77777777" w:rsidR="00F46FCE" w:rsidRDefault="00F46FCE">
      <w:pPr>
        <w:rPr>
          <w:rFonts w:ascii="Times New Roman" w:hAnsi="Times New Roman" w:cs="Times New Roman"/>
          <w:b/>
          <w:bCs/>
          <w:sz w:val="28"/>
          <w:szCs w:val="28"/>
        </w:rPr>
      </w:pPr>
    </w:p>
    <w:p w14:paraId="537BCD0A" w14:textId="36C6D480" w:rsidR="00515239" w:rsidRPr="006E14A6" w:rsidRDefault="00515239">
      <w:pPr>
        <w:rPr>
          <w:rFonts w:ascii="Times New Roman" w:hAnsi="Times New Roman" w:cs="Times New Roman"/>
          <w:b/>
          <w:bCs/>
          <w:sz w:val="28"/>
          <w:szCs w:val="28"/>
        </w:rPr>
      </w:pPr>
    </w:p>
    <w:sectPr w:rsidR="00515239" w:rsidRPr="006E14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9" type="#_x0000_t75" style="width:11.5pt;height:11.5pt" o:bullet="t">
        <v:imagedata r:id="rId1" o:title="msoCA8B"/>
      </v:shape>
    </w:pict>
  </w:numPicBullet>
  <w:abstractNum w:abstractNumId="0" w15:restartNumberingAfterBreak="0">
    <w:nsid w:val="9C8AC8EF"/>
    <w:multiLevelType w:val="multilevel"/>
    <w:tmpl w:val="9C8AC8E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BF205925"/>
    <w:multiLevelType w:val="multilevel"/>
    <w:tmpl w:val="BF205925"/>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2" w15:restartNumberingAfterBreak="0">
    <w:nsid w:val="CF092B84"/>
    <w:multiLevelType w:val="multilevel"/>
    <w:tmpl w:val="CF092B84"/>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3" w15:restartNumberingAfterBreak="0">
    <w:nsid w:val="E093A4B0"/>
    <w:multiLevelType w:val="multilevel"/>
    <w:tmpl w:val="E093A4B0"/>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4" w15:restartNumberingAfterBreak="0">
    <w:nsid w:val="F7735DC9"/>
    <w:multiLevelType w:val="multilevel"/>
    <w:tmpl w:val="F7735DC9"/>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5" w15:restartNumberingAfterBreak="0">
    <w:nsid w:val="02981DB4"/>
    <w:multiLevelType w:val="multilevel"/>
    <w:tmpl w:val="7568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974E6F"/>
    <w:multiLevelType w:val="multilevel"/>
    <w:tmpl w:val="8E9A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3311A7"/>
    <w:multiLevelType w:val="hybridMultilevel"/>
    <w:tmpl w:val="8EACF7BE"/>
    <w:lvl w:ilvl="0" w:tplc="CE2031F0">
      <w:start w:val="1"/>
      <w:numFmt w:val="bullet"/>
      <w:lvlText w:val="•"/>
      <w:lvlJc w:val="left"/>
      <w:pPr>
        <w:tabs>
          <w:tab w:val="num" w:pos="720"/>
        </w:tabs>
        <w:ind w:left="720" w:hanging="360"/>
      </w:pPr>
      <w:rPr>
        <w:rFonts w:ascii="Arial" w:hAnsi="Arial" w:hint="default"/>
      </w:rPr>
    </w:lvl>
    <w:lvl w:ilvl="1" w:tplc="1E46AB96" w:tentative="1">
      <w:start w:val="1"/>
      <w:numFmt w:val="bullet"/>
      <w:lvlText w:val="•"/>
      <w:lvlJc w:val="left"/>
      <w:pPr>
        <w:tabs>
          <w:tab w:val="num" w:pos="1440"/>
        </w:tabs>
        <w:ind w:left="1440" w:hanging="360"/>
      </w:pPr>
      <w:rPr>
        <w:rFonts w:ascii="Arial" w:hAnsi="Arial" w:hint="default"/>
      </w:rPr>
    </w:lvl>
    <w:lvl w:ilvl="2" w:tplc="3AC874A6" w:tentative="1">
      <w:start w:val="1"/>
      <w:numFmt w:val="bullet"/>
      <w:lvlText w:val="•"/>
      <w:lvlJc w:val="left"/>
      <w:pPr>
        <w:tabs>
          <w:tab w:val="num" w:pos="2160"/>
        </w:tabs>
        <w:ind w:left="2160" w:hanging="360"/>
      </w:pPr>
      <w:rPr>
        <w:rFonts w:ascii="Arial" w:hAnsi="Arial" w:hint="default"/>
      </w:rPr>
    </w:lvl>
    <w:lvl w:ilvl="3" w:tplc="6D6683EC" w:tentative="1">
      <w:start w:val="1"/>
      <w:numFmt w:val="bullet"/>
      <w:lvlText w:val="•"/>
      <w:lvlJc w:val="left"/>
      <w:pPr>
        <w:tabs>
          <w:tab w:val="num" w:pos="2880"/>
        </w:tabs>
        <w:ind w:left="2880" w:hanging="360"/>
      </w:pPr>
      <w:rPr>
        <w:rFonts w:ascii="Arial" w:hAnsi="Arial" w:hint="default"/>
      </w:rPr>
    </w:lvl>
    <w:lvl w:ilvl="4" w:tplc="8A206428" w:tentative="1">
      <w:start w:val="1"/>
      <w:numFmt w:val="bullet"/>
      <w:lvlText w:val="•"/>
      <w:lvlJc w:val="left"/>
      <w:pPr>
        <w:tabs>
          <w:tab w:val="num" w:pos="3600"/>
        </w:tabs>
        <w:ind w:left="3600" w:hanging="360"/>
      </w:pPr>
      <w:rPr>
        <w:rFonts w:ascii="Arial" w:hAnsi="Arial" w:hint="default"/>
      </w:rPr>
    </w:lvl>
    <w:lvl w:ilvl="5" w:tplc="B4A2215E" w:tentative="1">
      <w:start w:val="1"/>
      <w:numFmt w:val="bullet"/>
      <w:lvlText w:val="•"/>
      <w:lvlJc w:val="left"/>
      <w:pPr>
        <w:tabs>
          <w:tab w:val="num" w:pos="4320"/>
        </w:tabs>
        <w:ind w:left="4320" w:hanging="360"/>
      </w:pPr>
      <w:rPr>
        <w:rFonts w:ascii="Arial" w:hAnsi="Arial" w:hint="default"/>
      </w:rPr>
    </w:lvl>
    <w:lvl w:ilvl="6" w:tplc="6E50850A" w:tentative="1">
      <w:start w:val="1"/>
      <w:numFmt w:val="bullet"/>
      <w:lvlText w:val="•"/>
      <w:lvlJc w:val="left"/>
      <w:pPr>
        <w:tabs>
          <w:tab w:val="num" w:pos="5040"/>
        </w:tabs>
        <w:ind w:left="5040" w:hanging="360"/>
      </w:pPr>
      <w:rPr>
        <w:rFonts w:ascii="Arial" w:hAnsi="Arial" w:hint="default"/>
      </w:rPr>
    </w:lvl>
    <w:lvl w:ilvl="7" w:tplc="6A6880F4" w:tentative="1">
      <w:start w:val="1"/>
      <w:numFmt w:val="bullet"/>
      <w:lvlText w:val="•"/>
      <w:lvlJc w:val="left"/>
      <w:pPr>
        <w:tabs>
          <w:tab w:val="num" w:pos="5760"/>
        </w:tabs>
        <w:ind w:left="5760" w:hanging="360"/>
      </w:pPr>
      <w:rPr>
        <w:rFonts w:ascii="Arial" w:hAnsi="Arial" w:hint="default"/>
      </w:rPr>
    </w:lvl>
    <w:lvl w:ilvl="8" w:tplc="873C91C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A2A2BB9"/>
    <w:multiLevelType w:val="multilevel"/>
    <w:tmpl w:val="387A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8D0632"/>
    <w:multiLevelType w:val="multilevel"/>
    <w:tmpl w:val="B55C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6C033B"/>
    <w:multiLevelType w:val="multilevel"/>
    <w:tmpl w:val="1CD8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201926"/>
    <w:multiLevelType w:val="multilevel"/>
    <w:tmpl w:val="ED82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550D84"/>
    <w:multiLevelType w:val="multilevel"/>
    <w:tmpl w:val="6E02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636E78"/>
    <w:multiLevelType w:val="multilevel"/>
    <w:tmpl w:val="5FBE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2876D6"/>
    <w:multiLevelType w:val="multilevel"/>
    <w:tmpl w:val="6114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D57459"/>
    <w:multiLevelType w:val="multilevel"/>
    <w:tmpl w:val="8A16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2F60BA"/>
    <w:multiLevelType w:val="multilevel"/>
    <w:tmpl w:val="0EFE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FC5B15"/>
    <w:multiLevelType w:val="multilevel"/>
    <w:tmpl w:val="30FC5B15"/>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18D1E28"/>
    <w:multiLevelType w:val="multilevel"/>
    <w:tmpl w:val="53F6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A3670B"/>
    <w:multiLevelType w:val="multilevel"/>
    <w:tmpl w:val="C5CC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49D18B3"/>
    <w:multiLevelType w:val="hybridMultilevel"/>
    <w:tmpl w:val="A4B2CD5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A6D1535"/>
    <w:multiLevelType w:val="multilevel"/>
    <w:tmpl w:val="9C96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D95F42"/>
    <w:multiLevelType w:val="multilevel"/>
    <w:tmpl w:val="6B24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3150CF"/>
    <w:multiLevelType w:val="multilevel"/>
    <w:tmpl w:val="C1D2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E66DDC"/>
    <w:multiLevelType w:val="hybridMultilevel"/>
    <w:tmpl w:val="B9AEDE90"/>
    <w:lvl w:ilvl="0" w:tplc="BCDCBD98">
      <w:start w:val="1"/>
      <w:numFmt w:val="bullet"/>
      <w:lvlText w:val="•"/>
      <w:lvlJc w:val="left"/>
      <w:pPr>
        <w:tabs>
          <w:tab w:val="num" w:pos="720"/>
        </w:tabs>
        <w:ind w:left="720" w:hanging="360"/>
      </w:pPr>
      <w:rPr>
        <w:rFonts w:ascii="Arial" w:hAnsi="Arial" w:hint="default"/>
      </w:rPr>
    </w:lvl>
    <w:lvl w:ilvl="1" w:tplc="FAFAF7BC" w:tentative="1">
      <w:start w:val="1"/>
      <w:numFmt w:val="bullet"/>
      <w:lvlText w:val="•"/>
      <w:lvlJc w:val="left"/>
      <w:pPr>
        <w:tabs>
          <w:tab w:val="num" w:pos="1440"/>
        </w:tabs>
        <w:ind w:left="1440" w:hanging="360"/>
      </w:pPr>
      <w:rPr>
        <w:rFonts w:ascii="Arial" w:hAnsi="Arial" w:hint="default"/>
      </w:rPr>
    </w:lvl>
    <w:lvl w:ilvl="2" w:tplc="9AD08D38" w:tentative="1">
      <w:start w:val="1"/>
      <w:numFmt w:val="bullet"/>
      <w:lvlText w:val="•"/>
      <w:lvlJc w:val="left"/>
      <w:pPr>
        <w:tabs>
          <w:tab w:val="num" w:pos="2160"/>
        </w:tabs>
        <w:ind w:left="2160" w:hanging="360"/>
      </w:pPr>
      <w:rPr>
        <w:rFonts w:ascii="Arial" w:hAnsi="Arial" w:hint="default"/>
      </w:rPr>
    </w:lvl>
    <w:lvl w:ilvl="3" w:tplc="2CDC726E" w:tentative="1">
      <w:start w:val="1"/>
      <w:numFmt w:val="bullet"/>
      <w:lvlText w:val="•"/>
      <w:lvlJc w:val="left"/>
      <w:pPr>
        <w:tabs>
          <w:tab w:val="num" w:pos="2880"/>
        </w:tabs>
        <w:ind w:left="2880" w:hanging="360"/>
      </w:pPr>
      <w:rPr>
        <w:rFonts w:ascii="Arial" w:hAnsi="Arial" w:hint="default"/>
      </w:rPr>
    </w:lvl>
    <w:lvl w:ilvl="4" w:tplc="830E47B8" w:tentative="1">
      <w:start w:val="1"/>
      <w:numFmt w:val="bullet"/>
      <w:lvlText w:val="•"/>
      <w:lvlJc w:val="left"/>
      <w:pPr>
        <w:tabs>
          <w:tab w:val="num" w:pos="3600"/>
        </w:tabs>
        <w:ind w:left="3600" w:hanging="360"/>
      </w:pPr>
      <w:rPr>
        <w:rFonts w:ascii="Arial" w:hAnsi="Arial" w:hint="default"/>
      </w:rPr>
    </w:lvl>
    <w:lvl w:ilvl="5" w:tplc="CD4A25AC" w:tentative="1">
      <w:start w:val="1"/>
      <w:numFmt w:val="bullet"/>
      <w:lvlText w:val="•"/>
      <w:lvlJc w:val="left"/>
      <w:pPr>
        <w:tabs>
          <w:tab w:val="num" w:pos="4320"/>
        </w:tabs>
        <w:ind w:left="4320" w:hanging="360"/>
      </w:pPr>
      <w:rPr>
        <w:rFonts w:ascii="Arial" w:hAnsi="Arial" w:hint="default"/>
      </w:rPr>
    </w:lvl>
    <w:lvl w:ilvl="6" w:tplc="96384EC4" w:tentative="1">
      <w:start w:val="1"/>
      <w:numFmt w:val="bullet"/>
      <w:lvlText w:val="•"/>
      <w:lvlJc w:val="left"/>
      <w:pPr>
        <w:tabs>
          <w:tab w:val="num" w:pos="5040"/>
        </w:tabs>
        <w:ind w:left="5040" w:hanging="360"/>
      </w:pPr>
      <w:rPr>
        <w:rFonts w:ascii="Arial" w:hAnsi="Arial" w:hint="default"/>
      </w:rPr>
    </w:lvl>
    <w:lvl w:ilvl="7" w:tplc="40C89C5E" w:tentative="1">
      <w:start w:val="1"/>
      <w:numFmt w:val="bullet"/>
      <w:lvlText w:val="•"/>
      <w:lvlJc w:val="left"/>
      <w:pPr>
        <w:tabs>
          <w:tab w:val="num" w:pos="5760"/>
        </w:tabs>
        <w:ind w:left="5760" w:hanging="360"/>
      </w:pPr>
      <w:rPr>
        <w:rFonts w:ascii="Arial" w:hAnsi="Arial" w:hint="default"/>
      </w:rPr>
    </w:lvl>
    <w:lvl w:ilvl="8" w:tplc="393CFF2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C25713B"/>
    <w:multiLevelType w:val="multilevel"/>
    <w:tmpl w:val="8276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D94DA66"/>
    <w:multiLevelType w:val="multilevel"/>
    <w:tmpl w:val="4D94DA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1894346"/>
    <w:multiLevelType w:val="hybridMultilevel"/>
    <w:tmpl w:val="10C47CD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6152FF0"/>
    <w:multiLevelType w:val="multilevel"/>
    <w:tmpl w:val="9BA2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ADCABA"/>
    <w:multiLevelType w:val="multilevel"/>
    <w:tmpl w:val="59ADCA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59B2422D"/>
    <w:multiLevelType w:val="multilevel"/>
    <w:tmpl w:val="1048F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5253B9"/>
    <w:multiLevelType w:val="multilevel"/>
    <w:tmpl w:val="3048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5C42BB"/>
    <w:multiLevelType w:val="multilevel"/>
    <w:tmpl w:val="97AE8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083F07"/>
    <w:multiLevelType w:val="hybridMultilevel"/>
    <w:tmpl w:val="66D0B3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3120724"/>
    <w:multiLevelType w:val="multilevel"/>
    <w:tmpl w:val="495A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FB34B8"/>
    <w:multiLevelType w:val="multilevel"/>
    <w:tmpl w:val="76D2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5302362"/>
    <w:multiLevelType w:val="multilevel"/>
    <w:tmpl w:val="49F6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570550C"/>
    <w:multiLevelType w:val="multilevel"/>
    <w:tmpl w:val="ED68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9646028"/>
    <w:multiLevelType w:val="hybridMultilevel"/>
    <w:tmpl w:val="42123E7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C2D513A"/>
    <w:multiLevelType w:val="hybridMultilevel"/>
    <w:tmpl w:val="E8F492F8"/>
    <w:lvl w:ilvl="0" w:tplc="08090007">
      <w:start w:val="1"/>
      <w:numFmt w:val="bullet"/>
      <w:lvlText w:val=""/>
      <w:lvlPicBulletId w:val="0"/>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15:restartNumberingAfterBreak="0">
    <w:nsid w:val="70FD67BA"/>
    <w:multiLevelType w:val="hybridMultilevel"/>
    <w:tmpl w:val="29CCBCA0"/>
    <w:lvl w:ilvl="0" w:tplc="B9322114">
      <w:start w:val="1"/>
      <w:numFmt w:val="bullet"/>
      <w:lvlText w:val="•"/>
      <w:lvlJc w:val="left"/>
      <w:pPr>
        <w:tabs>
          <w:tab w:val="num" w:pos="720"/>
        </w:tabs>
        <w:ind w:left="720" w:hanging="360"/>
      </w:pPr>
      <w:rPr>
        <w:rFonts w:ascii="Arial" w:hAnsi="Arial" w:hint="default"/>
      </w:rPr>
    </w:lvl>
    <w:lvl w:ilvl="1" w:tplc="674AE128" w:tentative="1">
      <w:start w:val="1"/>
      <w:numFmt w:val="bullet"/>
      <w:lvlText w:val="•"/>
      <w:lvlJc w:val="left"/>
      <w:pPr>
        <w:tabs>
          <w:tab w:val="num" w:pos="1440"/>
        </w:tabs>
        <w:ind w:left="1440" w:hanging="360"/>
      </w:pPr>
      <w:rPr>
        <w:rFonts w:ascii="Arial" w:hAnsi="Arial" w:hint="default"/>
      </w:rPr>
    </w:lvl>
    <w:lvl w:ilvl="2" w:tplc="681A4962" w:tentative="1">
      <w:start w:val="1"/>
      <w:numFmt w:val="bullet"/>
      <w:lvlText w:val="•"/>
      <w:lvlJc w:val="left"/>
      <w:pPr>
        <w:tabs>
          <w:tab w:val="num" w:pos="2160"/>
        </w:tabs>
        <w:ind w:left="2160" w:hanging="360"/>
      </w:pPr>
      <w:rPr>
        <w:rFonts w:ascii="Arial" w:hAnsi="Arial" w:hint="default"/>
      </w:rPr>
    </w:lvl>
    <w:lvl w:ilvl="3" w:tplc="AA5281C6" w:tentative="1">
      <w:start w:val="1"/>
      <w:numFmt w:val="bullet"/>
      <w:lvlText w:val="•"/>
      <w:lvlJc w:val="left"/>
      <w:pPr>
        <w:tabs>
          <w:tab w:val="num" w:pos="2880"/>
        </w:tabs>
        <w:ind w:left="2880" w:hanging="360"/>
      </w:pPr>
      <w:rPr>
        <w:rFonts w:ascii="Arial" w:hAnsi="Arial" w:hint="default"/>
      </w:rPr>
    </w:lvl>
    <w:lvl w:ilvl="4" w:tplc="0D5A7654" w:tentative="1">
      <w:start w:val="1"/>
      <w:numFmt w:val="bullet"/>
      <w:lvlText w:val="•"/>
      <w:lvlJc w:val="left"/>
      <w:pPr>
        <w:tabs>
          <w:tab w:val="num" w:pos="3600"/>
        </w:tabs>
        <w:ind w:left="3600" w:hanging="360"/>
      </w:pPr>
      <w:rPr>
        <w:rFonts w:ascii="Arial" w:hAnsi="Arial" w:hint="default"/>
      </w:rPr>
    </w:lvl>
    <w:lvl w:ilvl="5" w:tplc="DC5086F8" w:tentative="1">
      <w:start w:val="1"/>
      <w:numFmt w:val="bullet"/>
      <w:lvlText w:val="•"/>
      <w:lvlJc w:val="left"/>
      <w:pPr>
        <w:tabs>
          <w:tab w:val="num" w:pos="4320"/>
        </w:tabs>
        <w:ind w:left="4320" w:hanging="360"/>
      </w:pPr>
      <w:rPr>
        <w:rFonts w:ascii="Arial" w:hAnsi="Arial" w:hint="default"/>
      </w:rPr>
    </w:lvl>
    <w:lvl w:ilvl="6" w:tplc="757CAB42" w:tentative="1">
      <w:start w:val="1"/>
      <w:numFmt w:val="bullet"/>
      <w:lvlText w:val="•"/>
      <w:lvlJc w:val="left"/>
      <w:pPr>
        <w:tabs>
          <w:tab w:val="num" w:pos="5040"/>
        </w:tabs>
        <w:ind w:left="5040" w:hanging="360"/>
      </w:pPr>
      <w:rPr>
        <w:rFonts w:ascii="Arial" w:hAnsi="Arial" w:hint="default"/>
      </w:rPr>
    </w:lvl>
    <w:lvl w:ilvl="7" w:tplc="7974EEDE" w:tentative="1">
      <w:start w:val="1"/>
      <w:numFmt w:val="bullet"/>
      <w:lvlText w:val="•"/>
      <w:lvlJc w:val="left"/>
      <w:pPr>
        <w:tabs>
          <w:tab w:val="num" w:pos="5760"/>
        </w:tabs>
        <w:ind w:left="5760" w:hanging="360"/>
      </w:pPr>
      <w:rPr>
        <w:rFonts w:ascii="Arial" w:hAnsi="Arial" w:hint="default"/>
      </w:rPr>
    </w:lvl>
    <w:lvl w:ilvl="8" w:tplc="7456762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4CB62BE"/>
    <w:multiLevelType w:val="multilevel"/>
    <w:tmpl w:val="D582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7ECEA79"/>
    <w:multiLevelType w:val="multilevel"/>
    <w:tmpl w:val="77ECEA79"/>
    <w:lvl w:ilvl="0">
      <w:numFmt w:val="bullet"/>
      <w:lvlText w:val="●"/>
      <w:lvlJc w:val="left"/>
      <w:pPr>
        <w:ind w:left="940" w:hanging="360"/>
      </w:pPr>
      <w:rPr>
        <w:rFonts w:ascii="Noto Sans Symbols" w:eastAsia="Noto Sans Symbols" w:hAnsi="Noto Sans Symbols" w:cs="Noto Sans Symbols"/>
        <w:color w:val="212121"/>
        <w:sz w:val="20"/>
        <w:szCs w:val="20"/>
      </w:rPr>
    </w:lvl>
    <w:lvl w:ilvl="1">
      <w:numFmt w:val="bullet"/>
      <w:lvlText w:val="•"/>
      <w:lvlJc w:val="left"/>
      <w:pPr>
        <w:ind w:left="1834" w:hanging="360"/>
      </w:pPr>
    </w:lvl>
    <w:lvl w:ilvl="2">
      <w:numFmt w:val="bullet"/>
      <w:lvlText w:val="•"/>
      <w:lvlJc w:val="left"/>
      <w:pPr>
        <w:ind w:left="2728" w:hanging="360"/>
      </w:pPr>
    </w:lvl>
    <w:lvl w:ilvl="3">
      <w:numFmt w:val="bullet"/>
      <w:lvlText w:val="•"/>
      <w:lvlJc w:val="left"/>
      <w:pPr>
        <w:ind w:left="3622" w:hanging="360"/>
      </w:pPr>
    </w:lvl>
    <w:lvl w:ilvl="4">
      <w:numFmt w:val="bullet"/>
      <w:lvlText w:val="•"/>
      <w:lvlJc w:val="left"/>
      <w:pPr>
        <w:ind w:left="4516" w:hanging="360"/>
      </w:pPr>
    </w:lvl>
    <w:lvl w:ilvl="5">
      <w:numFmt w:val="bullet"/>
      <w:lvlText w:val="•"/>
      <w:lvlJc w:val="left"/>
      <w:pPr>
        <w:ind w:left="5410" w:hanging="360"/>
      </w:pPr>
    </w:lvl>
    <w:lvl w:ilvl="6">
      <w:numFmt w:val="bullet"/>
      <w:lvlText w:val="•"/>
      <w:lvlJc w:val="left"/>
      <w:pPr>
        <w:ind w:left="6304" w:hanging="360"/>
      </w:pPr>
    </w:lvl>
    <w:lvl w:ilvl="7">
      <w:numFmt w:val="bullet"/>
      <w:lvlText w:val="•"/>
      <w:lvlJc w:val="left"/>
      <w:pPr>
        <w:ind w:left="7198" w:hanging="360"/>
      </w:pPr>
    </w:lvl>
    <w:lvl w:ilvl="8">
      <w:numFmt w:val="bullet"/>
      <w:lvlText w:val="•"/>
      <w:lvlJc w:val="left"/>
      <w:pPr>
        <w:ind w:left="8092" w:hanging="360"/>
      </w:pPr>
    </w:lvl>
  </w:abstractNum>
  <w:abstractNum w:abstractNumId="43" w15:restartNumberingAfterBreak="0">
    <w:nsid w:val="7BE95E2B"/>
    <w:multiLevelType w:val="multilevel"/>
    <w:tmpl w:val="AE18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B23F3E"/>
    <w:multiLevelType w:val="hybridMultilevel"/>
    <w:tmpl w:val="E47E6FB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47120880">
    <w:abstractNumId w:val="7"/>
  </w:num>
  <w:num w:numId="2" w16cid:durableId="1615596217">
    <w:abstractNumId w:val="13"/>
    <w:lvlOverride w:ilvl="0">
      <w:startOverride w:val="1"/>
    </w:lvlOverride>
  </w:num>
  <w:num w:numId="3" w16cid:durableId="159083814">
    <w:abstractNumId w:val="13"/>
    <w:lvlOverride w:ilvl="0">
      <w:startOverride w:val="2"/>
    </w:lvlOverride>
  </w:num>
  <w:num w:numId="4" w16cid:durableId="412778310">
    <w:abstractNumId w:val="13"/>
    <w:lvlOverride w:ilvl="0">
      <w:startOverride w:val="3"/>
    </w:lvlOverride>
  </w:num>
  <w:num w:numId="5" w16cid:durableId="251398466">
    <w:abstractNumId w:val="13"/>
    <w:lvlOverride w:ilvl="0">
      <w:startOverride w:val="4"/>
    </w:lvlOverride>
  </w:num>
  <w:num w:numId="6" w16cid:durableId="1223563892">
    <w:abstractNumId w:val="13"/>
    <w:lvlOverride w:ilvl="0">
      <w:startOverride w:val="5"/>
    </w:lvlOverride>
  </w:num>
  <w:num w:numId="7" w16cid:durableId="1762290013">
    <w:abstractNumId w:val="16"/>
    <w:lvlOverride w:ilvl="0">
      <w:startOverride w:val="1"/>
    </w:lvlOverride>
  </w:num>
  <w:num w:numId="8" w16cid:durableId="1800218690">
    <w:abstractNumId w:val="16"/>
    <w:lvlOverride w:ilvl="0">
      <w:startOverride w:val="2"/>
    </w:lvlOverride>
  </w:num>
  <w:num w:numId="9" w16cid:durableId="771509735">
    <w:abstractNumId w:val="16"/>
    <w:lvlOverride w:ilvl="0">
      <w:startOverride w:val="3"/>
    </w:lvlOverride>
  </w:num>
  <w:num w:numId="10" w16cid:durableId="1092818542">
    <w:abstractNumId w:val="28"/>
    <w:lvlOverride w:ilvl="0">
      <w:startOverride w:val="1"/>
    </w:lvlOverride>
  </w:num>
  <w:num w:numId="11" w16cid:durableId="695693943">
    <w:abstractNumId w:val="28"/>
    <w:lvlOverride w:ilvl="0">
      <w:startOverride w:val="2"/>
    </w:lvlOverride>
  </w:num>
  <w:num w:numId="12" w16cid:durableId="622347173">
    <w:abstractNumId w:val="28"/>
    <w:lvlOverride w:ilvl="0">
      <w:startOverride w:val="3"/>
    </w:lvlOverride>
  </w:num>
  <w:num w:numId="13" w16cid:durableId="1989091648">
    <w:abstractNumId w:val="8"/>
    <w:lvlOverride w:ilvl="0">
      <w:startOverride w:val="1"/>
    </w:lvlOverride>
  </w:num>
  <w:num w:numId="14" w16cid:durableId="1298490174">
    <w:abstractNumId w:val="8"/>
    <w:lvlOverride w:ilvl="0">
      <w:startOverride w:val="2"/>
    </w:lvlOverride>
  </w:num>
  <w:num w:numId="15" w16cid:durableId="580337882">
    <w:abstractNumId w:val="8"/>
    <w:lvlOverride w:ilvl="0">
      <w:startOverride w:val="3"/>
    </w:lvlOverride>
  </w:num>
  <w:num w:numId="16" w16cid:durableId="1968930290">
    <w:abstractNumId w:val="8"/>
    <w:lvlOverride w:ilvl="0">
      <w:startOverride w:val="4"/>
    </w:lvlOverride>
  </w:num>
  <w:num w:numId="17" w16cid:durableId="137571769">
    <w:abstractNumId w:val="8"/>
    <w:lvlOverride w:ilvl="0">
      <w:startOverride w:val="5"/>
    </w:lvlOverride>
  </w:num>
  <w:num w:numId="18" w16cid:durableId="899905162">
    <w:abstractNumId w:val="32"/>
    <w:lvlOverride w:ilvl="0">
      <w:startOverride w:val="1"/>
    </w:lvlOverride>
  </w:num>
  <w:num w:numId="19" w16cid:durableId="2074935457">
    <w:abstractNumId w:val="32"/>
    <w:lvlOverride w:ilvl="0">
      <w:startOverride w:val="2"/>
    </w:lvlOverride>
  </w:num>
  <w:num w:numId="20" w16cid:durableId="1705055168">
    <w:abstractNumId w:val="32"/>
    <w:lvlOverride w:ilvl="0">
      <w:startOverride w:val="3"/>
    </w:lvlOverride>
  </w:num>
  <w:num w:numId="21" w16cid:durableId="1132098552">
    <w:abstractNumId w:val="41"/>
    <w:lvlOverride w:ilvl="0">
      <w:startOverride w:val="1"/>
    </w:lvlOverride>
  </w:num>
  <w:num w:numId="22" w16cid:durableId="789544697">
    <w:abstractNumId w:val="41"/>
    <w:lvlOverride w:ilvl="0">
      <w:startOverride w:val="2"/>
    </w:lvlOverride>
  </w:num>
  <w:num w:numId="23" w16cid:durableId="635255188">
    <w:abstractNumId w:val="41"/>
    <w:lvlOverride w:ilvl="0">
      <w:startOverride w:val="3"/>
    </w:lvlOverride>
  </w:num>
  <w:num w:numId="24" w16cid:durableId="1273630841">
    <w:abstractNumId w:val="23"/>
    <w:lvlOverride w:ilvl="0">
      <w:startOverride w:val="1"/>
    </w:lvlOverride>
  </w:num>
  <w:num w:numId="25" w16cid:durableId="1613321917">
    <w:abstractNumId w:val="23"/>
    <w:lvlOverride w:ilvl="0">
      <w:startOverride w:val="2"/>
    </w:lvlOverride>
  </w:num>
  <w:num w:numId="26" w16cid:durableId="495266706">
    <w:abstractNumId w:val="23"/>
    <w:lvlOverride w:ilvl="0">
      <w:startOverride w:val="3"/>
    </w:lvlOverride>
  </w:num>
  <w:num w:numId="27" w16cid:durableId="1378968120">
    <w:abstractNumId w:val="23"/>
    <w:lvlOverride w:ilvl="0">
      <w:startOverride w:val="4"/>
    </w:lvlOverride>
  </w:num>
  <w:num w:numId="28" w16cid:durableId="128985135">
    <w:abstractNumId w:val="30"/>
    <w:lvlOverride w:ilvl="0">
      <w:startOverride w:val="1"/>
    </w:lvlOverride>
  </w:num>
  <w:num w:numId="29" w16cid:durableId="963390106">
    <w:abstractNumId w:val="30"/>
    <w:lvlOverride w:ilvl="0">
      <w:startOverride w:val="2"/>
    </w:lvlOverride>
  </w:num>
  <w:num w:numId="30" w16cid:durableId="1513033708">
    <w:abstractNumId w:val="30"/>
    <w:lvlOverride w:ilvl="0">
      <w:startOverride w:val="3"/>
    </w:lvlOverride>
  </w:num>
  <w:num w:numId="31" w16cid:durableId="1438254137">
    <w:abstractNumId w:val="30"/>
    <w:lvlOverride w:ilvl="0">
      <w:startOverride w:val="4"/>
    </w:lvlOverride>
  </w:num>
  <w:num w:numId="32" w16cid:durableId="1809467543">
    <w:abstractNumId w:val="30"/>
    <w:lvlOverride w:ilvl="0">
      <w:startOverride w:val="5"/>
    </w:lvlOverride>
  </w:num>
  <w:num w:numId="33" w16cid:durableId="1993899552">
    <w:abstractNumId w:val="30"/>
    <w:lvlOverride w:ilvl="0">
      <w:startOverride w:val="6"/>
    </w:lvlOverride>
  </w:num>
  <w:num w:numId="34" w16cid:durableId="421611893">
    <w:abstractNumId w:val="9"/>
    <w:lvlOverride w:ilvl="0">
      <w:startOverride w:val="1"/>
    </w:lvlOverride>
  </w:num>
  <w:num w:numId="35" w16cid:durableId="327290444">
    <w:abstractNumId w:val="9"/>
    <w:lvlOverride w:ilvl="0">
      <w:startOverride w:val="2"/>
    </w:lvlOverride>
  </w:num>
  <w:num w:numId="36" w16cid:durableId="1358846492">
    <w:abstractNumId w:val="9"/>
    <w:lvlOverride w:ilvl="0">
      <w:startOverride w:val="3"/>
    </w:lvlOverride>
  </w:num>
  <w:num w:numId="37" w16cid:durableId="1422600182">
    <w:abstractNumId w:val="25"/>
    <w:lvlOverride w:ilvl="0">
      <w:startOverride w:val="1"/>
    </w:lvlOverride>
  </w:num>
  <w:num w:numId="38" w16cid:durableId="2146895575">
    <w:abstractNumId w:val="25"/>
    <w:lvlOverride w:ilvl="0">
      <w:startOverride w:val="2"/>
    </w:lvlOverride>
  </w:num>
  <w:num w:numId="39" w16cid:durableId="2124493992">
    <w:abstractNumId w:val="25"/>
    <w:lvlOverride w:ilvl="0">
      <w:startOverride w:val="3"/>
    </w:lvlOverride>
  </w:num>
  <w:num w:numId="40" w16cid:durableId="421143450">
    <w:abstractNumId w:val="25"/>
    <w:lvlOverride w:ilvl="0">
      <w:startOverride w:val="4"/>
    </w:lvlOverride>
  </w:num>
  <w:num w:numId="41" w16cid:durableId="1979601851">
    <w:abstractNumId w:val="34"/>
    <w:lvlOverride w:ilvl="0">
      <w:startOverride w:val="1"/>
    </w:lvlOverride>
  </w:num>
  <w:num w:numId="42" w16cid:durableId="1377511485">
    <w:abstractNumId w:val="34"/>
    <w:lvlOverride w:ilvl="0">
      <w:startOverride w:val="2"/>
    </w:lvlOverride>
  </w:num>
  <w:num w:numId="43" w16cid:durableId="740251673">
    <w:abstractNumId w:val="34"/>
    <w:lvlOverride w:ilvl="0">
      <w:startOverride w:val="3"/>
    </w:lvlOverride>
  </w:num>
  <w:num w:numId="44" w16cid:durableId="920914964">
    <w:abstractNumId w:val="11"/>
    <w:lvlOverride w:ilvl="0">
      <w:startOverride w:val="1"/>
    </w:lvlOverride>
  </w:num>
  <w:num w:numId="45" w16cid:durableId="1256205987">
    <w:abstractNumId w:val="11"/>
    <w:lvlOverride w:ilvl="0">
      <w:startOverride w:val="2"/>
    </w:lvlOverride>
  </w:num>
  <w:num w:numId="46" w16cid:durableId="883980162">
    <w:abstractNumId w:val="11"/>
    <w:lvlOverride w:ilvl="0">
      <w:startOverride w:val="3"/>
    </w:lvlOverride>
  </w:num>
  <w:num w:numId="47" w16cid:durableId="1867938261">
    <w:abstractNumId w:val="11"/>
    <w:lvlOverride w:ilvl="0">
      <w:startOverride w:val="4"/>
    </w:lvlOverride>
  </w:num>
  <w:num w:numId="48" w16cid:durableId="787240806">
    <w:abstractNumId w:val="10"/>
    <w:lvlOverride w:ilvl="0">
      <w:startOverride w:val="1"/>
    </w:lvlOverride>
  </w:num>
  <w:num w:numId="49" w16cid:durableId="605774945">
    <w:abstractNumId w:val="10"/>
    <w:lvlOverride w:ilvl="0">
      <w:startOverride w:val="2"/>
    </w:lvlOverride>
  </w:num>
  <w:num w:numId="50" w16cid:durableId="641466946">
    <w:abstractNumId w:val="10"/>
    <w:lvlOverride w:ilvl="0">
      <w:startOverride w:val="3"/>
    </w:lvlOverride>
  </w:num>
  <w:num w:numId="51" w16cid:durableId="912396578">
    <w:abstractNumId w:val="10"/>
    <w:lvlOverride w:ilvl="0">
      <w:startOverride w:val="4"/>
    </w:lvlOverride>
  </w:num>
  <w:num w:numId="52" w16cid:durableId="387263355">
    <w:abstractNumId w:val="18"/>
    <w:lvlOverride w:ilvl="0">
      <w:startOverride w:val="1"/>
    </w:lvlOverride>
  </w:num>
  <w:num w:numId="53" w16cid:durableId="1997876773">
    <w:abstractNumId w:val="18"/>
    <w:lvlOverride w:ilvl="0">
      <w:startOverride w:val="2"/>
    </w:lvlOverride>
  </w:num>
  <w:num w:numId="54" w16cid:durableId="1862166072">
    <w:abstractNumId w:val="18"/>
    <w:lvlOverride w:ilvl="0">
      <w:startOverride w:val="3"/>
    </w:lvlOverride>
  </w:num>
  <w:num w:numId="55" w16cid:durableId="1602909567">
    <w:abstractNumId w:val="18"/>
    <w:lvlOverride w:ilvl="0">
      <w:startOverride w:val="4"/>
    </w:lvlOverride>
  </w:num>
  <w:num w:numId="56" w16cid:durableId="1111247301">
    <w:abstractNumId w:val="18"/>
    <w:lvlOverride w:ilvl="0">
      <w:startOverride w:val="5"/>
    </w:lvlOverride>
  </w:num>
  <w:num w:numId="57" w16cid:durableId="490799745">
    <w:abstractNumId w:val="6"/>
    <w:lvlOverride w:ilvl="0">
      <w:startOverride w:val="1"/>
    </w:lvlOverride>
  </w:num>
  <w:num w:numId="58" w16cid:durableId="271326353">
    <w:abstractNumId w:val="6"/>
    <w:lvlOverride w:ilvl="0">
      <w:startOverride w:val="2"/>
    </w:lvlOverride>
  </w:num>
  <w:num w:numId="59" w16cid:durableId="239756427">
    <w:abstractNumId w:val="6"/>
    <w:lvlOverride w:ilvl="0">
      <w:startOverride w:val="3"/>
    </w:lvlOverride>
  </w:num>
  <w:num w:numId="60" w16cid:durableId="1335838147">
    <w:abstractNumId w:val="6"/>
    <w:lvlOverride w:ilvl="0">
      <w:startOverride w:val="4"/>
    </w:lvlOverride>
  </w:num>
  <w:num w:numId="61" w16cid:durableId="355622724">
    <w:abstractNumId w:val="6"/>
    <w:lvlOverride w:ilvl="0">
      <w:startOverride w:val="5"/>
    </w:lvlOverride>
  </w:num>
  <w:num w:numId="62" w16cid:durableId="293606688">
    <w:abstractNumId w:val="15"/>
    <w:lvlOverride w:ilvl="0">
      <w:startOverride w:val="1"/>
    </w:lvlOverride>
  </w:num>
  <w:num w:numId="63" w16cid:durableId="1629510989">
    <w:abstractNumId w:val="15"/>
    <w:lvlOverride w:ilvl="0">
      <w:startOverride w:val="2"/>
    </w:lvlOverride>
  </w:num>
  <w:num w:numId="64" w16cid:durableId="1867450554">
    <w:abstractNumId w:val="15"/>
    <w:lvlOverride w:ilvl="0">
      <w:startOverride w:val="3"/>
    </w:lvlOverride>
  </w:num>
  <w:num w:numId="65" w16cid:durableId="1817647949">
    <w:abstractNumId w:val="15"/>
    <w:lvlOverride w:ilvl="0">
      <w:startOverride w:val="4"/>
    </w:lvlOverride>
  </w:num>
  <w:num w:numId="66" w16cid:durableId="1779636663">
    <w:abstractNumId w:val="15"/>
    <w:lvlOverride w:ilvl="0">
      <w:startOverride w:val="5"/>
    </w:lvlOverride>
  </w:num>
  <w:num w:numId="67" w16cid:durableId="2021157310">
    <w:abstractNumId w:val="33"/>
  </w:num>
  <w:num w:numId="68" w16cid:durableId="1592934125">
    <w:abstractNumId w:val="43"/>
    <w:lvlOverride w:ilvl="0">
      <w:startOverride w:val="1"/>
    </w:lvlOverride>
  </w:num>
  <w:num w:numId="69" w16cid:durableId="957882169">
    <w:abstractNumId w:val="43"/>
    <w:lvlOverride w:ilvl="0">
      <w:startOverride w:val="2"/>
    </w:lvlOverride>
  </w:num>
  <w:num w:numId="70" w16cid:durableId="137574340">
    <w:abstractNumId w:val="43"/>
    <w:lvlOverride w:ilvl="0">
      <w:startOverride w:val="3"/>
    </w:lvlOverride>
  </w:num>
  <w:num w:numId="71" w16cid:durableId="1558517274">
    <w:abstractNumId w:val="36"/>
    <w:lvlOverride w:ilvl="0">
      <w:startOverride w:val="1"/>
    </w:lvlOverride>
  </w:num>
  <w:num w:numId="72" w16cid:durableId="1446196994">
    <w:abstractNumId w:val="36"/>
    <w:lvlOverride w:ilvl="0">
      <w:startOverride w:val="2"/>
    </w:lvlOverride>
  </w:num>
  <w:num w:numId="73" w16cid:durableId="1177772335">
    <w:abstractNumId w:val="36"/>
    <w:lvlOverride w:ilvl="0">
      <w:startOverride w:val="3"/>
    </w:lvlOverride>
  </w:num>
  <w:num w:numId="74" w16cid:durableId="99185172">
    <w:abstractNumId w:val="35"/>
    <w:lvlOverride w:ilvl="0">
      <w:startOverride w:val="1"/>
    </w:lvlOverride>
  </w:num>
  <w:num w:numId="75" w16cid:durableId="1008484816">
    <w:abstractNumId w:val="35"/>
    <w:lvlOverride w:ilvl="0">
      <w:startOverride w:val="2"/>
    </w:lvlOverride>
  </w:num>
  <w:num w:numId="76" w16cid:durableId="1916622496">
    <w:abstractNumId w:val="35"/>
    <w:lvlOverride w:ilvl="0">
      <w:startOverride w:val="3"/>
    </w:lvlOverride>
  </w:num>
  <w:num w:numId="77" w16cid:durableId="1766418252">
    <w:abstractNumId w:val="14"/>
    <w:lvlOverride w:ilvl="0">
      <w:startOverride w:val="1"/>
    </w:lvlOverride>
  </w:num>
  <w:num w:numId="78" w16cid:durableId="317996072">
    <w:abstractNumId w:val="14"/>
    <w:lvlOverride w:ilvl="0">
      <w:startOverride w:val="2"/>
    </w:lvlOverride>
  </w:num>
  <w:num w:numId="79" w16cid:durableId="168061827">
    <w:abstractNumId w:val="14"/>
    <w:lvlOverride w:ilvl="0">
      <w:startOverride w:val="3"/>
    </w:lvlOverride>
  </w:num>
  <w:num w:numId="80" w16cid:durableId="1218855298">
    <w:abstractNumId w:val="12"/>
    <w:lvlOverride w:ilvl="0">
      <w:startOverride w:val="1"/>
    </w:lvlOverride>
  </w:num>
  <w:num w:numId="81" w16cid:durableId="921330035">
    <w:abstractNumId w:val="12"/>
    <w:lvlOverride w:ilvl="0">
      <w:startOverride w:val="2"/>
    </w:lvlOverride>
  </w:num>
  <w:num w:numId="82" w16cid:durableId="601693980">
    <w:abstractNumId w:val="12"/>
    <w:lvlOverride w:ilvl="0">
      <w:startOverride w:val="3"/>
    </w:lvlOverride>
  </w:num>
  <w:num w:numId="83" w16cid:durableId="1833133270">
    <w:abstractNumId w:val="21"/>
    <w:lvlOverride w:ilvl="0">
      <w:startOverride w:val="1"/>
    </w:lvlOverride>
  </w:num>
  <w:num w:numId="84" w16cid:durableId="320351001">
    <w:abstractNumId w:val="21"/>
    <w:lvlOverride w:ilvl="0">
      <w:startOverride w:val="2"/>
    </w:lvlOverride>
  </w:num>
  <w:num w:numId="85" w16cid:durableId="314189823">
    <w:abstractNumId w:val="21"/>
    <w:lvlOverride w:ilvl="0">
      <w:startOverride w:val="3"/>
    </w:lvlOverride>
  </w:num>
  <w:num w:numId="86" w16cid:durableId="1367178404">
    <w:abstractNumId w:val="5"/>
    <w:lvlOverride w:ilvl="0">
      <w:startOverride w:val="1"/>
    </w:lvlOverride>
  </w:num>
  <w:num w:numId="87" w16cid:durableId="1893033082">
    <w:abstractNumId w:val="5"/>
    <w:lvlOverride w:ilvl="0">
      <w:startOverride w:val="2"/>
    </w:lvlOverride>
  </w:num>
  <w:num w:numId="88" w16cid:durableId="1578906891">
    <w:abstractNumId w:val="5"/>
    <w:lvlOverride w:ilvl="0">
      <w:startOverride w:val="3"/>
    </w:lvlOverride>
  </w:num>
  <w:num w:numId="89" w16cid:durableId="190656851">
    <w:abstractNumId w:val="37"/>
    <w:lvlOverride w:ilvl="0">
      <w:startOverride w:val="1"/>
    </w:lvlOverride>
  </w:num>
  <w:num w:numId="90" w16cid:durableId="695349769">
    <w:abstractNumId w:val="37"/>
    <w:lvlOverride w:ilvl="0">
      <w:startOverride w:val="2"/>
    </w:lvlOverride>
  </w:num>
  <w:num w:numId="91" w16cid:durableId="31346540">
    <w:abstractNumId w:val="37"/>
    <w:lvlOverride w:ilvl="0">
      <w:startOverride w:val="3"/>
    </w:lvlOverride>
  </w:num>
  <w:num w:numId="92" w16cid:durableId="956570118">
    <w:abstractNumId w:val="19"/>
    <w:lvlOverride w:ilvl="0">
      <w:startOverride w:val="1"/>
    </w:lvlOverride>
  </w:num>
  <w:num w:numId="93" w16cid:durableId="1371805947">
    <w:abstractNumId w:val="19"/>
    <w:lvlOverride w:ilvl="0">
      <w:startOverride w:val="2"/>
    </w:lvlOverride>
  </w:num>
  <w:num w:numId="94" w16cid:durableId="528105335">
    <w:abstractNumId w:val="19"/>
    <w:lvlOverride w:ilvl="0">
      <w:startOverride w:val="3"/>
    </w:lvlOverride>
  </w:num>
  <w:num w:numId="95" w16cid:durableId="511771766">
    <w:abstractNumId w:val="19"/>
    <w:lvlOverride w:ilvl="0">
      <w:startOverride w:val="4"/>
    </w:lvlOverride>
  </w:num>
  <w:num w:numId="96" w16cid:durableId="1172791799">
    <w:abstractNumId w:val="19"/>
    <w:lvlOverride w:ilvl="0">
      <w:startOverride w:val="5"/>
    </w:lvlOverride>
  </w:num>
  <w:num w:numId="97" w16cid:durableId="2115244890">
    <w:abstractNumId w:val="2"/>
  </w:num>
  <w:num w:numId="98" w16cid:durableId="1199508539">
    <w:abstractNumId w:val="29"/>
  </w:num>
  <w:num w:numId="99" w16cid:durableId="1013339005">
    <w:abstractNumId w:val="1"/>
  </w:num>
  <w:num w:numId="100" w16cid:durableId="403530610">
    <w:abstractNumId w:val="0"/>
  </w:num>
  <w:num w:numId="101" w16cid:durableId="1210997610">
    <w:abstractNumId w:val="24"/>
  </w:num>
  <w:num w:numId="102" w16cid:durableId="84150147">
    <w:abstractNumId w:val="38"/>
  </w:num>
  <w:num w:numId="103" w16cid:durableId="788937241">
    <w:abstractNumId w:val="40"/>
  </w:num>
  <w:num w:numId="104" w16cid:durableId="1913350223">
    <w:abstractNumId w:val="39"/>
  </w:num>
  <w:num w:numId="105" w16cid:durableId="1809082737">
    <w:abstractNumId w:val="27"/>
  </w:num>
  <w:num w:numId="106" w16cid:durableId="1288975332">
    <w:abstractNumId w:val="42"/>
  </w:num>
  <w:num w:numId="107" w16cid:durableId="1496192385">
    <w:abstractNumId w:val="20"/>
  </w:num>
  <w:num w:numId="108" w16cid:durableId="494230307">
    <w:abstractNumId w:val="22"/>
  </w:num>
  <w:num w:numId="109" w16cid:durableId="1118833096">
    <w:abstractNumId w:val="31"/>
  </w:num>
  <w:num w:numId="110" w16cid:durableId="1851137631">
    <w:abstractNumId w:val="26"/>
  </w:num>
  <w:num w:numId="111" w16cid:durableId="1333336801">
    <w:abstractNumId w:val="4"/>
  </w:num>
  <w:num w:numId="112" w16cid:durableId="1350794374">
    <w:abstractNumId w:val="3"/>
  </w:num>
  <w:num w:numId="113" w16cid:durableId="222568609">
    <w:abstractNumId w:val="17"/>
  </w:num>
  <w:num w:numId="114" w16cid:durableId="98169047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C7D"/>
    <w:rsid w:val="0006599B"/>
    <w:rsid w:val="00101631"/>
    <w:rsid w:val="001F2B17"/>
    <w:rsid w:val="004919F2"/>
    <w:rsid w:val="00515239"/>
    <w:rsid w:val="00543003"/>
    <w:rsid w:val="00604C7D"/>
    <w:rsid w:val="006D78A2"/>
    <w:rsid w:val="006E14A6"/>
    <w:rsid w:val="00844E02"/>
    <w:rsid w:val="008453DD"/>
    <w:rsid w:val="008B5A15"/>
    <w:rsid w:val="00955557"/>
    <w:rsid w:val="009857A4"/>
    <w:rsid w:val="00A63700"/>
    <w:rsid w:val="00B15E5D"/>
    <w:rsid w:val="00D36DF8"/>
    <w:rsid w:val="00D4234C"/>
    <w:rsid w:val="00DD6E41"/>
    <w:rsid w:val="00F46FCE"/>
    <w:rsid w:val="00F64270"/>
    <w:rsid w:val="00FD39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851ED"/>
  <w15:chartTrackingRefBased/>
  <w15:docId w15:val="{3ADCEB2A-D625-40B9-AFD3-1FC41C99F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04C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4C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4C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604C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4C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4C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C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C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C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4C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4C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4C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604C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4C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4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C7D"/>
    <w:rPr>
      <w:rFonts w:eastAsiaTheme="majorEastAsia" w:cstheme="majorBidi"/>
      <w:color w:val="272727" w:themeColor="text1" w:themeTint="D8"/>
    </w:rPr>
  </w:style>
  <w:style w:type="paragraph" w:styleId="Title">
    <w:name w:val="Title"/>
    <w:basedOn w:val="Normal"/>
    <w:next w:val="Normal"/>
    <w:link w:val="TitleChar"/>
    <w:uiPriority w:val="10"/>
    <w:qFormat/>
    <w:rsid w:val="00604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C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C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C7D"/>
    <w:pPr>
      <w:spacing w:before="160"/>
      <w:jc w:val="center"/>
    </w:pPr>
    <w:rPr>
      <w:i/>
      <w:iCs/>
      <w:color w:val="404040" w:themeColor="text1" w:themeTint="BF"/>
    </w:rPr>
  </w:style>
  <w:style w:type="character" w:customStyle="1" w:styleId="QuoteChar">
    <w:name w:val="Quote Char"/>
    <w:basedOn w:val="DefaultParagraphFont"/>
    <w:link w:val="Quote"/>
    <w:uiPriority w:val="29"/>
    <w:rsid w:val="00604C7D"/>
    <w:rPr>
      <w:i/>
      <w:iCs/>
      <w:color w:val="404040" w:themeColor="text1" w:themeTint="BF"/>
    </w:rPr>
  </w:style>
  <w:style w:type="paragraph" w:styleId="ListParagraph">
    <w:name w:val="List Paragraph"/>
    <w:basedOn w:val="Normal"/>
    <w:uiPriority w:val="34"/>
    <w:qFormat/>
    <w:rsid w:val="00604C7D"/>
    <w:pPr>
      <w:ind w:left="720"/>
      <w:contextualSpacing/>
    </w:pPr>
  </w:style>
  <w:style w:type="character" w:styleId="IntenseEmphasis">
    <w:name w:val="Intense Emphasis"/>
    <w:basedOn w:val="DefaultParagraphFont"/>
    <w:uiPriority w:val="21"/>
    <w:qFormat/>
    <w:rsid w:val="00604C7D"/>
    <w:rPr>
      <w:i/>
      <w:iCs/>
      <w:color w:val="2F5496" w:themeColor="accent1" w:themeShade="BF"/>
    </w:rPr>
  </w:style>
  <w:style w:type="paragraph" w:styleId="IntenseQuote">
    <w:name w:val="Intense Quote"/>
    <w:basedOn w:val="Normal"/>
    <w:next w:val="Normal"/>
    <w:link w:val="IntenseQuoteChar"/>
    <w:uiPriority w:val="30"/>
    <w:qFormat/>
    <w:rsid w:val="00604C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4C7D"/>
    <w:rPr>
      <w:i/>
      <w:iCs/>
      <w:color w:val="2F5496" w:themeColor="accent1" w:themeShade="BF"/>
    </w:rPr>
  </w:style>
  <w:style w:type="character" w:styleId="IntenseReference">
    <w:name w:val="Intense Reference"/>
    <w:basedOn w:val="DefaultParagraphFont"/>
    <w:uiPriority w:val="32"/>
    <w:qFormat/>
    <w:rsid w:val="00604C7D"/>
    <w:rPr>
      <w:b/>
      <w:bCs/>
      <w:smallCaps/>
      <w:color w:val="2F5496" w:themeColor="accent1" w:themeShade="BF"/>
      <w:spacing w:val="5"/>
    </w:rPr>
  </w:style>
  <w:style w:type="table" w:styleId="GridTable4-Accent5">
    <w:name w:val="Grid Table 4 Accent 5"/>
    <w:basedOn w:val="TableNormal"/>
    <w:uiPriority w:val="49"/>
    <w:rsid w:val="004919F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yperlink">
    <w:name w:val="Hyperlink"/>
    <w:basedOn w:val="DefaultParagraphFont"/>
    <w:uiPriority w:val="99"/>
    <w:unhideWhenUsed/>
    <w:rsid w:val="004919F2"/>
    <w:rPr>
      <w:color w:val="0563C1" w:themeColor="hyperlink"/>
      <w:u w:val="single"/>
    </w:rPr>
  </w:style>
  <w:style w:type="paragraph" w:styleId="NormalWeb">
    <w:name w:val="Normal (Web)"/>
    <w:basedOn w:val="Normal"/>
    <w:uiPriority w:val="99"/>
    <w:semiHidden/>
    <w:unhideWhenUsed/>
    <w:rsid w:val="008B5A1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GridTable4-Accent4">
    <w:name w:val="Grid Table 4 Accent 4"/>
    <w:basedOn w:val="TableNormal"/>
    <w:uiPriority w:val="49"/>
    <w:rsid w:val="006D78A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UnresolvedMention">
    <w:name w:val="Unresolved Mention"/>
    <w:basedOn w:val="DefaultParagraphFont"/>
    <w:uiPriority w:val="99"/>
    <w:semiHidden/>
    <w:unhideWhenUsed/>
    <w:rsid w:val="00D36D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www.geeksforgeeks.org/machine-learning/introduction-to-recurrent-neural-network/" TargetMode="External"/><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settings" Target="settings.xml"/><Relationship Id="rId21" Type="http://schemas.openxmlformats.org/officeDocument/2006/relationships/hyperlink" Target="https://www.geeksforgeeks.org/machine-learning/getting-started-with-transformers/" TargetMode="External"/><Relationship Id="rId34" Type="http://schemas.openxmlformats.org/officeDocument/2006/relationships/image" Target="media/image20.png"/><Relationship Id="rId7" Type="http://schemas.openxmlformats.org/officeDocument/2006/relationships/hyperlink" Target="https://www.geeksforgeeks.org/machine-learning/ml-machine-learning/" TargetMode="External"/><Relationship Id="rId12" Type="http://schemas.openxmlformats.org/officeDocument/2006/relationships/image" Target="media/image6.png"/><Relationship Id="rId17" Type="http://schemas.openxmlformats.org/officeDocument/2006/relationships/hyperlink" Target="https://www.geeksforgeeks.org/machine-learning/introduction-convolution-neural-network/"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hyperlink" Target="https://www.geeksforgeeks.org/nlp/feedforward-neural-network/" TargetMode="External"/><Relationship Id="rId20" Type="http://schemas.openxmlformats.org/officeDocument/2006/relationships/hyperlink" Target="https://www.geeksforgeeks.org/machine-learning/auto-encoders/" TargetMode="External"/><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hyperlink" Target="https://www.geeksforgeeks.org/artificial-intelligence/what-is-artificial-intelligence-ai/" TargetMode="External"/><Relationship Id="rId15" Type="http://schemas.openxmlformats.org/officeDocument/2006/relationships/image" Target="media/image9.png"/><Relationship Id="rId23" Type="http://schemas.openxmlformats.org/officeDocument/2006/relationships/hyperlink" Target="https://www.geeksforgeeks.org/computer-graphics/digital-image-processing-basics/" TargetMode="External"/><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hyperlink" Target="https://www.geeksforgeeks.org/deep-learning/generative-adversarial-network-gan/" TargetMode="External"/><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yperlink" Target="https://www.geeksforgeeks.org/deep-learning/introduction-deep-learning/" TargetMode="External"/><Relationship Id="rId14" Type="http://schemas.openxmlformats.org/officeDocument/2006/relationships/image" Target="media/image8.png"/><Relationship Id="rId22" Type="http://schemas.openxmlformats.org/officeDocument/2006/relationships/hyperlink" Target="https://www.geeksforgeeks.org/python/image-processing-in-python/"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47</Pages>
  <Words>8370</Words>
  <Characters>47714</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Arivazhagan T</dc:creator>
  <cp:keywords/>
  <dc:description/>
  <cp:lastModifiedBy>Arivazhagan T</cp:lastModifiedBy>
  <cp:revision>2</cp:revision>
  <dcterms:created xsi:type="dcterms:W3CDTF">2025-12-26T05:54:00Z</dcterms:created>
  <dcterms:modified xsi:type="dcterms:W3CDTF">2025-12-26T13:31:00Z</dcterms:modified>
</cp:coreProperties>
</file>